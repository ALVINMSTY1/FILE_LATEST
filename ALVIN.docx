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3"/>
        <w:rPr>
          <w:sz w:val="18"/>
        </w:rPr>
      </w:pPr>
    </w:p>
    <w:p>
      <w:pPr>
        <w:pStyle w:val="5"/>
        <w:ind w:left="3805"/>
        <w:rPr>
          <w:sz w:val="20"/>
        </w:rPr>
      </w:pPr>
      <w:r>
        <w:rPr>
          <w:sz w:val="20"/>
        </w:rPr>
        <w:drawing>
          <wp:inline distT="0" distB="0" distL="0" distR="0">
            <wp:extent cx="1619250" cy="16192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619250" cy="1619250"/>
                    </a:xfrm>
                    <a:prstGeom prst="rect">
                      <a:avLst/>
                    </a:prstGeom>
                  </pic:spPr>
                </pic:pic>
              </a:graphicData>
            </a:graphic>
          </wp:inline>
        </w:drawing>
      </w:r>
    </w:p>
    <w:p>
      <w:pPr>
        <w:pStyle w:val="5"/>
        <w:rPr>
          <w:sz w:val="20"/>
        </w:rPr>
      </w:pPr>
    </w:p>
    <w:p>
      <w:pPr>
        <w:pStyle w:val="5"/>
        <w:rPr>
          <w:sz w:val="20"/>
        </w:rPr>
      </w:pPr>
    </w:p>
    <w:p>
      <w:pPr>
        <w:pStyle w:val="5"/>
        <w:spacing w:before="8"/>
        <w:rPr>
          <w:sz w:val="22"/>
        </w:rPr>
      </w:pPr>
    </w:p>
    <w:p>
      <w:pPr>
        <w:pStyle w:val="7"/>
      </w:pPr>
      <w:r>
        <w:rPr>
          <w:spacing w:val="-2"/>
        </w:rPr>
        <w:t>INDUSTRIAL</w:t>
      </w:r>
      <w:r>
        <w:rPr>
          <w:spacing w:val="-24"/>
        </w:rPr>
        <w:t xml:space="preserve"> </w:t>
      </w:r>
      <w:r>
        <w:rPr>
          <w:spacing w:val="-1"/>
        </w:rPr>
        <w:t>TRAINING</w:t>
      </w:r>
      <w:r>
        <w:t xml:space="preserve"> </w:t>
      </w:r>
      <w:r>
        <w:rPr>
          <w:spacing w:val="-1"/>
        </w:rPr>
        <w:t>REPORT</w:t>
      </w:r>
    </w:p>
    <w:p>
      <w:pPr>
        <w:pStyle w:val="7"/>
        <w:spacing w:before="240" w:line="396" w:lineRule="auto"/>
        <w:ind w:right="905"/>
        <w:rPr>
          <w:rFonts w:hint="default"/>
          <w:lang w:val="en-MY"/>
        </w:rPr>
      </w:pPr>
      <w:r>
        <w:rPr>
          <w:spacing w:val="-3"/>
        </w:rPr>
        <w:t>FACULTY</w:t>
      </w:r>
      <w:r>
        <w:rPr>
          <w:spacing w:val="-12"/>
        </w:rPr>
        <w:t xml:space="preserve"> </w:t>
      </w:r>
      <w:r>
        <w:rPr>
          <w:spacing w:val="-3"/>
        </w:rPr>
        <w:t>OF</w:t>
      </w:r>
      <w:r>
        <w:rPr>
          <w:spacing w:val="-12"/>
        </w:rPr>
        <w:t xml:space="preserve"> </w:t>
      </w:r>
      <w:r>
        <w:rPr>
          <w:rFonts w:hint="default"/>
          <w:spacing w:val="-2"/>
          <w:lang w:val="en-MY"/>
        </w:rPr>
        <w:t>COMPUTER SCIENCE AND INFORMATION</w:t>
      </w:r>
      <w:r>
        <w:rPr>
          <w:spacing w:val="-6"/>
        </w:rPr>
        <w:t xml:space="preserve"> </w:t>
      </w:r>
      <w:r>
        <w:rPr>
          <w:spacing w:val="-2"/>
        </w:rPr>
        <w:t>TECHNOLOGY</w:t>
      </w:r>
      <w:r>
        <w:rPr>
          <w:rFonts w:hint="default"/>
          <w:spacing w:val="-2"/>
          <w:lang w:val="en-MY"/>
        </w:rPr>
        <w:t xml:space="preserve">  (FCSIT) </w:t>
      </w:r>
      <w:r>
        <w:rPr>
          <w:spacing w:val="-77"/>
        </w:rPr>
        <w:t xml:space="preserve"> </w:t>
      </w:r>
      <w:r>
        <w:rPr>
          <w:spacing w:val="-5"/>
        </w:rPr>
        <w:t>UNIVERSITI</w:t>
      </w:r>
      <w:r>
        <w:rPr>
          <w:spacing w:val="-1"/>
        </w:rPr>
        <w:t xml:space="preserve"> </w:t>
      </w:r>
      <w:r>
        <w:rPr>
          <w:spacing w:val="-5"/>
        </w:rPr>
        <w:t>MALAYSIA</w:t>
      </w:r>
      <w:r>
        <w:rPr>
          <w:spacing w:val="-18"/>
        </w:rPr>
        <w:t xml:space="preserve"> </w:t>
      </w:r>
      <w:r>
        <w:rPr>
          <w:spacing w:val="-5"/>
        </w:rPr>
        <w:t>SARAWAK</w:t>
      </w:r>
      <w:r>
        <w:rPr>
          <w:rFonts w:hint="default"/>
          <w:spacing w:val="-5"/>
          <w:lang w:val="en-MY"/>
        </w:rPr>
        <w:t xml:space="preserve"> (UNIMAS)</w:t>
      </w:r>
    </w:p>
    <w:p>
      <w:pPr>
        <w:pStyle w:val="5"/>
        <w:rPr>
          <w:b/>
          <w:sz w:val="34"/>
        </w:rPr>
      </w:pPr>
    </w:p>
    <w:p>
      <w:pPr>
        <w:pStyle w:val="5"/>
        <w:rPr>
          <w:b/>
          <w:sz w:val="34"/>
        </w:rPr>
      </w:pPr>
    </w:p>
    <w:p>
      <w:pPr>
        <w:pStyle w:val="5"/>
        <w:rPr>
          <w:b/>
          <w:sz w:val="34"/>
        </w:rPr>
      </w:pPr>
    </w:p>
    <w:p>
      <w:pPr>
        <w:pStyle w:val="5"/>
        <w:rPr>
          <w:b/>
          <w:sz w:val="34"/>
        </w:rPr>
      </w:pPr>
    </w:p>
    <w:p>
      <w:pPr>
        <w:spacing w:before="261"/>
        <w:ind w:left="800" w:right="857" w:firstLine="0"/>
        <w:jc w:val="center"/>
        <w:rPr>
          <w:sz w:val="32"/>
        </w:rPr>
      </w:pPr>
      <w:r>
        <w:rPr>
          <w:sz w:val="32"/>
        </w:rPr>
        <w:t>TITLE</w:t>
      </w:r>
      <w:r>
        <w:rPr>
          <w:spacing w:val="-3"/>
          <w:sz w:val="32"/>
        </w:rPr>
        <w:t xml:space="preserve"> </w:t>
      </w:r>
      <w:r>
        <w:rPr>
          <w:sz w:val="32"/>
        </w:rPr>
        <w:t>:</w:t>
      </w:r>
    </w:p>
    <w:p>
      <w:pPr>
        <w:spacing w:before="240"/>
        <w:ind w:left="800" w:right="863" w:firstLine="0"/>
        <w:jc w:val="center"/>
        <w:rPr>
          <w:rFonts w:hint="default"/>
          <w:sz w:val="32"/>
          <w:lang w:val="en-MY"/>
        </w:rPr>
      </w:pPr>
      <w:r>
        <w:rPr>
          <w:sz w:val="32"/>
        </w:rPr>
        <w:t>Industrial</w:t>
      </w:r>
      <w:r>
        <w:rPr>
          <w:spacing w:val="-16"/>
          <w:sz w:val="32"/>
        </w:rPr>
        <w:t xml:space="preserve"> </w:t>
      </w:r>
      <w:r>
        <w:rPr>
          <w:sz w:val="32"/>
        </w:rPr>
        <w:t>Training</w:t>
      </w:r>
      <w:r>
        <w:rPr>
          <w:spacing w:val="-10"/>
          <w:sz w:val="32"/>
        </w:rPr>
        <w:t xml:space="preserve"> </w:t>
      </w:r>
      <w:r>
        <w:rPr>
          <w:sz w:val="32"/>
        </w:rPr>
        <w:t>Report</w:t>
      </w:r>
      <w:r>
        <w:rPr>
          <w:rFonts w:hint="default"/>
          <w:sz w:val="32"/>
          <w:lang w:val="en-MY"/>
        </w:rPr>
        <w:t xml:space="preserve"> at Taiyo Yuden (Sarawak) Sdn. Bhd.</w:t>
      </w:r>
    </w:p>
    <w:p>
      <w:pPr>
        <w:pStyle w:val="5"/>
        <w:rPr>
          <w:sz w:val="34"/>
        </w:rPr>
      </w:pPr>
    </w:p>
    <w:p>
      <w:pPr>
        <w:pStyle w:val="5"/>
        <w:rPr>
          <w:sz w:val="34"/>
        </w:rPr>
      </w:pPr>
    </w:p>
    <w:p>
      <w:pPr>
        <w:pStyle w:val="5"/>
        <w:rPr>
          <w:sz w:val="34"/>
        </w:rPr>
      </w:pPr>
    </w:p>
    <w:p>
      <w:pPr>
        <w:pStyle w:val="5"/>
        <w:rPr>
          <w:sz w:val="34"/>
        </w:rPr>
      </w:pPr>
    </w:p>
    <w:p>
      <w:pPr>
        <w:pStyle w:val="5"/>
        <w:spacing w:before="6"/>
        <w:rPr>
          <w:sz w:val="43"/>
        </w:rPr>
      </w:pPr>
    </w:p>
    <w:p>
      <w:pPr>
        <w:spacing w:before="0" w:line="396" w:lineRule="auto"/>
        <w:ind w:left="2031" w:right="2106" w:firstLine="0"/>
        <w:jc w:val="center"/>
        <w:rPr>
          <w:rFonts w:hint="default"/>
          <w:spacing w:val="-1"/>
          <w:sz w:val="32"/>
          <w:lang w:val="en-MY"/>
        </w:rPr>
      </w:pPr>
      <w:r>
        <w:rPr>
          <w:spacing w:val="-1"/>
          <w:sz w:val="32"/>
        </w:rPr>
        <w:t>NAME</w:t>
      </w:r>
      <w:r>
        <w:rPr>
          <w:sz w:val="32"/>
        </w:rPr>
        <w:t xml:space="preserve"> </w:t>
      </w:r>
      <w:r>
        <w:rPr>
          <w:spacing w:val="-1"/>
          <w:sz w:val="32"/>
        </w:rPr>
        <w:t xml:space="preserve">: </w:t>
      </w:r>
      <w:r>
        <w:rPr>
          <w:rFonts w:hint="default"/>
          <w:spacing w:val="-1"/>
          <w:sz w:val="32"/>
          <w:lang w:val="en-MY"/>
        </w:rPr>
        <w:t>ALVIN ANAK SAMAIL</w:t>
      </w:r>
    </w:p>
    <w:p>
      <w:pPr>
        <w:spacing w:before="0" w:line="396" w:lineRule="auto"/>
        <w:ind w:left="2031" w:right="2106" w:firstLine="0"/>
        <w:jc w:val="center"/>
        <w:rPr>
          <w:rFonts w:hint="default"/>
          <w:sz w:val="32"/>
          <w:lang w:val="en-MY"/>
        </w:rPr>
      </w:pPr>
      <w:r>
        <w:rPr>
          <w:sz w:val="32"/>
        </w:rPr>
        <w:t>MATRIC</w:t>
      </w:r>
      <w:r>
        <w:rPr>
          <w:spacing w:val="-3"/>
          <w:sz w:val="32"/>
        </w:rPr>
        <w:t xml:space="preserve"> </w:t>
      </w:r>
      <w:r>
        <w:rPr>
          <w:sz w:val="32"/>
        </w:rPr>
        <w:t>NUMBER</w:t>
      </w:r>
      <w:r>
        <w:rPr>
          <w:spacing w:val="-2"/>
          <w:sz w:val="32"/>
        </w:rPr>
        <w:t xml:space="preserve"> </w:t>
      </w:r>
      <w:r>
        <w:rPr>
          <w:sz w:val="32"/>
        </w:rPr>
        <w:t>:</w:t>
      </w:r>
      <w:r>
        <w:rPr>
          <w:spacing w:val="-3"/>
          <w:sz w:val="32"/>
        </w:rPr>
        <w:t xml:space="preserve"> </w:t>
      </w:r>
      <w:r>
        <w:rPr>
          <w:rFonts w:hint="default"/>
          <w:sz w:val="32"/>
          <w:lang w:val="en-MY"/>
        </w:rPr>
        <w:t>65389</w:t>
      </w:r>
    </w:p>
    <w:p>
      <w:pPr>
        <w:spacing w:before="2"/>
        <w:ind w:left="800" w:right="875" w:firstLine="0"/>
        <w:jc w:val="center"/>
        <w:rPr>
          <w:rFonts w:hint="default"/>
          <w:sz w:val="32"/>
          <w:lang w:val="en-MY"/>
        </w:rPr>
      </w:pPr>
      <w:r>
        <w:rPr>
          <w:spacing w:val="-1"/>
          <w:sz w:val="32"/>
        </w:rPr>
        <w:t>PROGRAMME</w:t>
      </w:r>
      <w:r>
        <w:rPr>
          <w:spacing w:val="77"/>
          <w:sz w:val="32"/>
        </w:rPr>
        <w:t xml:space="preserve"> </w:t>
      </w:r>
      <w:r>
        <w:rPr>
          <w:spacing w:val="-1"/>
          <w:sz w:val="32"/>
        </w:rPr>
        <w:t>:</w:t>
      </w:r>
      <w:r>
        <w:rPr>
          <w:spacing w:val="-19"/>
          <w:sz w:val="32"/>
        </w:rPr>
        <w:t xml:space="preserve"> </w:t>
      </w:r>
      <w:r>
        <w:rPr>
          <w:rFonts w:hint="default"/>
          <w:spacing w:val="-1"/>
          <w:sz w:val="32"/>
          <w:lang w:val="en-MY"/>
        </w:rPr>
        <w:t>WC10 - SOFTWARE ENGINEERING (SE)</w:t>
      </w:r>
    </w:p>
    <w:p>
      <w:pPr>
        <w:spacing w:after="0"/>
        <w:jc w:val="center"/>
        <w:rPr>
          <w:sz w:val="32"/>
        </w:rPr>
        <w:sectPr>
          <w:type w:val="continuous"/>
          <w:pgSz w:w="12240" w:h="15840"/>
          <w:pgMar w:top="1500" w:right="980" w:bottom="280" w:left="1040" w:header="720" w:footer="720" w:gutter="0"/>
          <w:cols w:space="720" w:num="1"/>
        </w:sectPr>
      </w:pPr>
    </w:p>
    <w:p>
      <w:pPr>
        <w:pStyle w:val="2"/>
        <w:numPr>
          <w:ilvl w:val="0"/>
          <w:numId w:val="1"/>
        </w:numPr>
        <w:tabs>
          <w:tab w:val="left" w:pos="650"/>
        </w:tabs>
        <w:spacing w:before="60" w:after="0" w:line="240" w:lineRule="auto"/>
        <w:ind w:left="649" w:right="0" w:hanging="250"/>
        <w:jc w:val="left"/>
      </w:pPr>
      <w:r>
        <w:t>Title</w:t>
      </w:r>
    </w:p>
    <w:p>
      <w:pPr>
        <w:pStyle w:val="5"/>
        <w:spacing w:before="10"/>
        <w:rPr>
          <w:b/>
          <w:sz w:val="20"/>
        </w:rPr>
      </w:pPr>
    </w:p>
    <w:p>
      <w:pPr>
        <w:pStyle w:val="5"/>
        <w:ind w:left="400" w:right="466" w:firstLine="716" w:firstLineChars="0"/>
        <w:rPr>
          <w:rFonts w:hint="default"/>
          <w:lang w:val="en-MY"/>
        </w:rPr>
      </w:pPr>
      <w:r>
        <w:t>To</w:t>
      </w:r>
      <w:r>
        <w:rPr>
          <w:rFonts w:hint="default"/>
          <w:lang w:val="en-MY"/>
        </w:rPr>
        <w:t xml:space="preserve"> maintain and develop a web application programme for LAN server for factory process system usage at Malaysia-Sarawak Taiyo Yuden (MSTY) which handle a lot of project from company to develop a data team management.</w:t>
      </w:r>
    </w:p>
    <w:p>
      <w:pPr>
        <w:pStyle w:val="5"/>
        <w:rPr>
          <w:sz w:val="26"/>
        </w:rPr>
      </w:pPr>
    </w:p>
    <w:p>
      <w:pPr>
        <w:pStyle w:val="5"/>
        <w:rPr>
          <w:sz w:val="26"/>
        </w:rPr>
      </w:pPr>
    </w:p>
    <w:p>
      <w:pPr>
        <w:pStyle w:val="2"/>
        <w:numPr>
          <w:ilvl w:val="0"/>
          <w:numId w:val="1"/>
        </w:numPr>
        <w:tabs>
          <w:tab w:val="left" w:pos="650"/>
        </w:tabs>
        <w:spacing w:before="158" w:after="0" w:line="240" w:lineRule="auto"/>
        <w:ind w:left="649" w:right="0" w:hanging="250"/>
        <w:jc w:val="left"/>
      </w:pPr>
      <w:r>
        <w:t>Keywords</w:t>
      </w:r>
    </w:p>
    <w:p>
      <w:pPr>
        <w:pStyle w:val="5"/>
        <w:spacing w:before="10"/>
        <w:rPr>
          <w:b/>
          <w:sz w:val="20"/>
        </w:rPr>
      </w:pPr>
    </w:p>
    <w:p>
      <w:pPr>
        <w:pStyle w:val="5"/>
        <w:ind w:left="400"/>
        <w:rPr>
          <w:spacing w:val="-4"/>
        </w:rPr>
      </w:pPr>
      <w:r>
        <w:t>Objectives:</w:t>
      </w:r>
      <w:r>
        <w:rPr>
          <w:spacing w:val="-4"/>
        </w:rPr>
        <w:t xml:space="preserve"> </w:t>
      </w:r>
    </w:p>
    <w:p>
      <w:pPr>
        <w:pStyle w:val="5"/>
        <w:numPr>
          <w:ilvl w:val="0"/>
          <w:numId w:val="2"/>
        </w:numPr>
        <w:ind w:left="400"/>
      </w:pPr>
      <w:r>
        <w:rPr>
          <w:rFonts w:hint="default"/>
          <w:spacing w:val="-3"/>
          <w:lang w:val="en-MY"/>
        </w:rPr>
        <w:t>Independent</w:t>
      </w:r>
      <w:r>
        <w:rPr>
          <w:spacing w:val="-3"/>
        </w:rPr>
        <w:t xml:space="preserve"> </w:t>
      </w:r>
    </w:p>
    <w:p>
      <w:pPr>
        <w:pStyle w:val="5"/>
        <w:numPr>
          <w:ilvl w:val="0"/>
          <w:numId w:val="2"/>
        </w:numPr>
        <w:ind w:left="400"/>
      </w:pPr>
      <w:r>
        <w:t>Teamwork</w:t>
      </w:r>
    </w:p>
    <w:p>
      <w:pPr>
        <w:pStyle w:val="5"/>
        <w:numPr>
          <w:ilvl w:val="0"/>
          <w:numId w:val="2"/>
        </w:numPr>
        <w:ind w:left="400"/>
      </w:pPr>
      <w:r>
        <w:rPr>
          <w:rFonts w:hint="default"/>
          <w:lang w:val="en-MY"/>
        </w:rPr>
        <w:t>Disciplines</w:t>
      </w:r>
    </w:p>
    <w:p>
      <w:pPr>
        <w:pStyle w:val="5"/>
        <w:spacing w:before="10"/>
        <w:rPr>
          <w:sz w:val="20"/>
        </w:rPr>
      </w:pPr>
    </w:p>
    <w:p>
      <w:pPr>
        <w:pStyle w:val="5"/>
        <w:spacing w:line="240" w:lineRule="auto"/>
        <w:ind w:left="400" w:right="5367"/>
      </w:pPr>
      <w:r>
        <w:t xml:space="preserve">Activities: </w:t>
      </w:r>
    </w:p>
    <w:p>
      <w:pPr>
        <w:pStyle w:val="5"/>
        <w:numPr>
          <w:ilvl w:val="0"/>
          <w:numId w:val="3"/>
        </w:numPr>
        <w:spacing w:line="240" w:lineRule="auto"/>
        <w:ind w:left="400" w:right="5367"/>
      </w:pPr>
      <w:r>
        <w:rPr>
          <w:rFonts w:hint="default"/>
          <w:lang w:val="en-MY"/>
        </w:rPr>
        <w:t>Meeting with Manager</w:t>
      </w:r>
    </w:p>
    <w:p>
      <w:pPr>
        <w:pStyle w:val="5"/>
        <w:numPr>
          <w:ilvl w:val="0"/>
          <w:numId w:val="3"/>
        </w:numPr>
        <w:spacing w:line="240" w:lineRule="auto"/>
        <w:ind w:left="400" w:right="5367"/>
      </w:pPr>
      <w:r>
        <w:rPr>
          <w:rFonts w:hint="default"/>
          <w:lang w:val="en-MY"/>
        </w:rPr>
        <w:t>5S Culture</w:t>
      </w:r>
    </w:p>
    <w:p>
      <w:pPr>
        <w:pStyle w:val="5"/>
        <w:numPr>
          <w:ilvl w:val="0"/>
          <w:numId w:val="3"/>
        </w:numPr>
        <w:spacing w:line="240" w:lineRule="auto"/>
        <w:ind w:left="400" w:right="5367"/>
      </w:pPr>
      <w:r>
        <w:rPr>
          <w:rFonts w:hint="default"/>
          <w:lang w:val="en-MY"/>
        </w:rPr>
        <w:t>Ice Breaking</w:t>
      </w:r>
    </w:p>
    <w:p>
      <w:pPr>
        <w:pStyle w:val="5"/>
        <w:numPr>
          <w:ilvl w:val="0"/>
          <w:numId w:val="0"/>
        </w:numPr>
        <w:spacing w:line="240" w:lineRule="auto"/>
        <w:ind w:right="5367" w:rightChars="0"/>
      </w:pPr>
    </w:p>
    <w:p>
      <w:pPr>
        <w:pStyle w:val="5"/>
        <w:numPr>
          <w:ilvl w:val="0"/>
          <w:numId w:val="0"/>
        </w:numPr>
        <w:spacing w:line="240" w:lineRule="auto"/>
        <w:ind w:right="5367" w:rightChars="0" w:firstLine="372" w:firstLineChars="300"/>
        <w:rPr>
          <w:rFonts w:hint="default"/>
          <w:lang w:val="en-MY"/>
        </w:rPr>
      </w:pPr>
      <w:r>
        <w:rPr>
          <w:spacing w:val="-58"/>
        </w:rPr>
        <w:t xml:space="preserve"> </w:t>
      </w:r>
      <w:r>
        <w:t>Result</w:t>
      </w:r>
      <w:r>
        <w:rPr>
          <w:rFonts w:hint="default"/>
          <w:lang w:val="en-MY"/>
        </w:rPr>
        <w:t>:</w:t>
      </w:r>
    </w:p>
    <w:p>
      <w:pPr>
        <w:pStyle w:val="5"/>
        <w:numPr>
          <w:ilvl w:val="0"/>
          <w:numId w:val="4"/>
        </w:numPr>
        <w:spacing w:line="240" w:lineRule="auto"/>
        <w:ind w:right="5367" w:rightChars="0" w:firstLine="360" w:firstLineChars="150"/>
      </w:pPr>
      <w:r>
        <w:t>Communication</w:t>
      </w:r>
    </w:p>
    <w:p>
      <w:pPr>
        <w:pStyle w:val="5"/>
        <w:numPr>
          <w:ilvl w:val="0"/>
          <w:numId w:val="4"/>
        </w:numPr>
        <w:spacing w:line="240" w:lineRule="auto"/>
        <w:ind w:right="5367" w:rightChars="0" w:firstLine="360" w:firstLineChars="150"/>
      </w:pPr>
      <w:r>
        <w:t>Hands on skil</w:t>
      </w:r>
      <w:r>
        <w:rPr>
          <w:rFonts w:hint="default"/>
          <w:lang w:val="en-MY"/>
        </w:rPr>
        <w:t>l</w:t>
      </w:r>
    </w:p>
    <w:p>
      <w:pPr>
        <w:pStyle w:val="5"/>
        <w:numPr>
          <w:ilvl w:val="0"/>
          <w:numId w:val="4"/>
        </w:numPr>
        <w:spacing w:line="240" w:lineRule="auto"/>
        <w:ind w:right="5367" w:rightChars="0" w:firstLine="360" w:firstLineChars="150"/>
      </w:pPr>
      <w:r>
        <w:rPr>
          <w:rFonts w:hint="default"/>
          <w:lang w:val="en-MY"/>
        </w:rPr>
        <w:t>Master programming skill</w:t>
      </w:r>
    </w:p>
    <w:p>
      <w:pPr>
        <w:pStyle w:val="5"/>
        <w:numPr>
          <w:ilvl w:val="0"/>
          <w:numId w:val="4"/>
        </w:numPr>
        <w:spacing w:line="240" w:lineRule="auto"/>
        <w:ind w:right="5367" w:rightChars="0" w:firstLine="360" w:firstLineChars="150"/>
      </w:pPr>
      <w:r>
        <w:rPr>
          <w:rFonts w:hint="default"/>
          <w:lang w:val="en-MY"/>
        </w:rPr>
        <w:t>Problem solving</w:t>
      </w:r>
    </w:p>
    <w:p>
      <w:pPr>
        <w:pStyle w:val="5"/>
        <w:widowControl w:val="0"/>
        <w:numPr>
          <w:ilvl w:val="0"/>
          <w:numId w:val="0"/>
        </w:numPr>
        <w:autoSpaceDE w:val="0"/>
        <w:autoSpaceDN w:val="0"/>
        <w:spacing w:before="0" w:after="0" w:line="240" w:lineRule="auto"/>
        <w:ind w:right="5367" w:rightChars="0"/>
        <w:jc w:val="left"/>
      </w:pPr>
    </w:p>
    <w:p>
      <w:pPr>
        <w:pStyle w:val="5"/>
        <w:widowControl w:val="0"/>
        <w:numPr>
          <w:ilvl w:val="0"/>
          <w:numId w:val="0"/>
        </w:numPr>
        <w:autoSpaceDE w:val="0"/>
        <w:autoSpaceDN w:val="0"/>
        <w:spacing w:before="0" w:after="0" w:line="240" w:lineRule="auto"/>
        <w:ind w:right="5367" w:rightChars="0"/>
        <w:jc w:val="left"/>
      </w:pPr>
    </w:p>
    <w:p>
      <w:pPr>
        <w:pStyle w:val="2"/>
        <w:numPr>
          <w:ilvl w:val="0"/>
          <w:numId w:val="1"/>
        </w:numPr>
        <w:tabs>
          <w:tab w:val="left" w:pos="650"/>
        </w:tabs>
        <w:spacing w:before="0" w:after="0" w:line="240" w:lineRule="auto"/>
        <w:ind w:left="649" w:right="0" w:hanging="250"/>
        <w:jc w:val="left"/>
      </w:pPr>
      <w:r>
        <w:t>Objectives</w:t>
      </w:r>
    </w:p>
    <w:p>
      <w:pPr>
        <w:pStyle w:val="5"/>
        <w:spacing w:before="9"/>
        <w:rPr>
          <w:b/>
          <w:sz w:val="20"/>
        </w:rPr>
      </w:pPr>
    </w:p>
    <w:p>
      <w:pPr>
        <w:pStyle w:val="5"/>
        <w:spacing w:before="1"/>
        <w:ind w:left="400" w:right="458" w:firstLine="716" w:firstLineChars="0"/>
        <w:jc w:val="both"/>
      </w:pPr>
      <w:r>
        <w:t>To</w:t>
      </w:r>
      <w:r>
        <w:rPr>
          <w:spacing w:val="-3"/>
        </w:rPr>
        <w:t xml:space="preserve"> </w:t>
      </w:r>
      <w:r>
        <w:t>develop</w:t>
      </w:r>
      <w:r>
        <w:rPr>
          <w:spacing w:val="-3"/>
        </w:rPr>
        <w:t xml:space="preserve"> </w:t>
      </w:r>
      <w:r>
        <w:t>a</w:t>
      </w:r>
      <w:r>
        <w:rPr>
          <w:spacing w:val="-3"/>
        </w:rPr>
        <w:t xml:space="preserve"> </w:t>
      </w:r>
      <w:r>
        <w:t>skilled</w:t>
      </w:r>
      <w:r>
        <w:rPr>
          <w:spacing w:val="-3"/>
        </w:rPr>
        <w:t xml:space="preserve"> </w:t>
      </w:r>
      <w:r>
        <w:t>student</w:t>
      </w:r>
      <w:r>
        <w:rPr>
          <w:spacing w:val="-3"/>
        </w:rPr>
        <w:t xml:space="preserve"> </w:t>
      </w:r>
      <w:r>
        <w:t>and</w:t>
      </w:r>
      <w:r>
        <w:rPr>
          <w:spacing w:val="-3"/>
        </w:rPr>
        <w:t xml:space="preserve"> </w:t>
      </w:r>
      <w:r>
        <w:t>graduate</w:t>
      </w:r>
      <w:r>
        <w:rPr>
          <w:spacing w:val="-3"/>
        </w:rPr>
        <w:t xml:space="preserve"> </w:t>
      </w:r>
      <w:r>
        <w:t>through</w:t>
      </w:r>
      <w:r>
        <w:rPr>
          <w:spacing w:val="-3"/>
        </w:rPr>
        <w:t xml:space="preserve"> </w:t>
      </w:r>
      <w:r>
        <w:t>Industrial</w:t>
      </w:r>
      <w:r>
        <w:rPr>
          <w:spacing w:val="-3"/>
        </w:rPr>
        <w:t xml:space="preserve"> </w:t>
      </w:r>
      <w:r>
        <w:t>Training</w:t>
      </w:r>
      <w:r>
        <w:rPr>
          <w:spacing w:val="-3"/>
        </w:rPr>
        <w:t xml:space="preserve"> </w:t>
      </w:r>
      <w:r>
        <w:t>who</w:t>
      </w:r>
      <w:r>
        <w:rPr>
          <w:spacing w:val="-3"/>
        </w:rPr>
        <w:t xml:space="preserve"> </w:t>
      </w:r>
      <w:r>
        <w:t>can</w:t>
      </w:r>
      <w:r>
        <w:rPr>
          <w:spacing w:val="-3"/>
        </w:rPr>
        <w:t xml:space="preserve"> </w:t>
      </w:r>
      <w:r>
        <w:t>match</w:t>
      </w:r>
      <w:r>
        <w:rPr>
          <w:spacing w:val="-3"/>
        </w:rPr>
        <w:t xml:space="preserve"> </w:t>
      </w:r>
      <w:r>
        <w:t>the</w:t>
      </w:r>
      <w:r>
        <w:rPr>
          <w:spacing w:val="-3"/>
        </w:rPr>
        <w:t xml:space="preserve"> </w:t>
      </w:r>
      <w:r>
        <w:t>industry</w:t>
      </w:r>
      <w:r>
        <w:rPr>
          <w:spacing w:val="-57"/>
        </w:rPr>
        <w:t xml:space="preserve"> </w:t>
      </w:r>
      <w:r>
        <w:t xml:space="preserve">requirements in the upcoming years. I have learnt how to interact with the manager and </w:t>
      </w:r>
      <w:r>
        <w:rPr>
          <w:rFonts w:hint="default"/>
          <w:lang w:val="en-MY"/>
        </w:rPr>
        <w:t>other</w:t>
      </w:r>
      <w:r>
        <w:rPr>
          <w:spacing w:val="1"/>
        </w:rPr>
        <w:t xml:space="preserve"> </w:t>
      </w:r>
      <w:r>
        <w:t xml:space="preserve">intern effectively in order to execute the </w:t>
      </w:r>
      <w:r>
        <w:rPr>
          <w:rFonts w:hint="default"/>
          <w:lang w:val="en-MY"/>
        </w:rPr>
        <w:t>project</w:t>
      </w:r>
      <w:r>
        <w:t>s that have been given to me in a professional way.</w:t>
      </w:r>
      <w:r>
        <w:rPr>
          <w:spacing w:val="1"/>
        </w:rPr>
        <w:t xml:space="preserve"> </w:t>
      </w:r>
      <w:r>
        <w:t>Through</w:t>
      </w:r>
      <w:r>
        <w:rPr>
          <w:spacing w:val="1"/>
        </w:rPr>
        <w:t xml:space="preserve"> </w:t>
      </w:r>
      <w:r>
        <w:t>this</w:t>
      </w:r>
      <w:r>
        <w:rPr>
          <w:spacing w:val="1"/>
        </w:rPr>
        <w:t xml:space="preserve"> </w:t>
      </w:r>
      <w:r>
        <w:t>internship,</w:t>
      </w:r>
      <w:r>
        <w:rPr>
          <w:spacing w:val="1"/>
        </w:rPr>
        <w:t xml:space="preserve"> </w:t>
      </w:r>
      <w:r>
        <w:t>I</w:t>
      </w:r>
      <w:r>
        <w:rPr>
          <w:spacing w:val="60"/>
        </w:rPr>
        <w:t xml:space="preserve"> </w:t>
      </w:r>
      <w:r>
        <w:t>was taught to have problem solving abilities and be able to do my</w:t>
      </w:r>
      <w:r>
        <w:rPr>
          <w:spacing w:val="1"/>
        </w:rPr>
        <w:t xml:space="preserve"> </w:t>
      </w:r>
      <w:r>
        <w:t>work as perfectly as I can in order to not burden the team. I also learnt about the work ethics that</w:t>
      </w:r>
      <w:r>
        <w:rPr>
          <w:spacing w:val="1"/>
        </w:rPr>
        <w:t xml:space="preserve"> </w:t>
      </w:r>
      <w:r>
        <w:t>the employee should have in the workplace.</w:t>
      </w:r>
    </w:p>
    <w:p>
      <w:pPr>
        <w:pStyle w:val="5"/>
        <w:spacing w:before="1"/>
        <w:ind w:left="400" w:right="458" w:firstLine="716" w:firstLineChars="0"/>
        <w:jc w:val="both"/>
      </w:pPr>
    </w:p>
    <w:p>
      <w:pPr>
        <w:pStyle w:val="5"/>
        <w:spacing w:before="1"/>
        <w:ind w:left="400" w:right="458" w:firstLine="716" w:firstLineChars="0"/>
        <w:jc w:val="both"/>
        <w:rPr>
          <w:rFonts w:hint="default"/>
          <w:lang w:val="en-MY"/>
        </w:rPr>
      </w:pPr>
      <w:r>
        <w:rPr>
          <w:rFonts w:hint="default"/>
          <w:lang w:val="en-MY"/>
        </w:rPr>
        <w:t xml:space="preserve">Beside that, in the mean time when I was in working places I leant how to do my work diligently and independently with my learning skill and comes out with the improvement in my programming skill-set and adding my skill-set in presentation. </w:t>
      </w:r>
    </w:p>
    <w:p>
      <w:pPr>
        <w:pStyle w:val="5"/>
        <w:spacing w:before="1"/>
        <w:ind w:left="400" w:right="458" w:firstLine="716" w:firstLineChars="0"/>
        <w:jc w:val="both"/>
        <w:rPr>
          <w:rFonts w:hint="default"/>
          <w:lang w:val="en-MY"/>
        </w:rPr>
      </w:pPr>
    </w:p>
    <w:p>
      <w:pPr>
        <w:pStyle w:val="5"/>
        <w:spacing w:before="1"/>
        <w:ind w:left="400" w:right="458" w:firstLine="716" w:firstLineChars="0"/>
        <w:jc w:val="both"/>
        <w:rPr>
          <w:rFonts w:hint="default"/>
          <w:lang w:val="en-MY"/>
        </w:rPr>
      </w:pPr>
      <w:r>
        <w:rPr>
          <w:rFonts w:hint="default"/>
          <w:lang w:val="en-MY"/>
        </w:rPr>
        <w:t>Lastly, it’s boost my confidence and way of how I handle the work in working area and be polite to each of the company employee and asking for the guidance from them to ensure the productive of the work in the workspace. Although it’s been a hard time to survive without even having an holiday but must be struggle to handle the project well.</w:t>
      </w:r>
    </w:p>
    <w:p>
      <w:pPr>
        <w:pStyle w:val="5"/>
        <w:spacing w:before="1"/>
        <w:ind w:left="400" w:right="458" w:firstLine="716" w:firstLineChars="0"/>
        <w:jc w:val="both"/>
      </w:pPr>
    </w:p>
    <w:p>
      <w:pPr>
        <w:pStyle w:val="5"/>
        <w:spacing w:before="1"/>
        <w:ind w:left="400" w:right="458" w:firstLine="716" w:firstLineChars="0"/>
        <w:jc w:val="both"/>
      </w:pPr>
    </w:p>
    <w:p>
      <w:pPr>
        <w:pStyle w:val="5"/>
        <w:spacing w:before="1"/>
        <w:ind w:right="458"/>
        <w:jc w:val="both"/>
        <w:rPr>
          <w:rFonts w:hint="default"/>
          <w:lang w:val="en-MY"/>
        </w:rPr>
        <w:sectPr>
          <w:footerReference r:id="rId5" w:type="default"/>
          <w:pgSz w:w="12240" w:h="15840"/>
          <w:pgMar w:top="1380" w:right="980" w:bottom="1000" w:left="1040" w:header="0" w:footer="804" w:gutter="0"/>
          <w:pgNumType w:start="1"/>
          <w:cols w:space="720" w:num="1"/>
        </w:sectPr>
      </w:pPr>
    </w:p>
    <w:p>
      <w:pPr>
        <w:pStyle w:val="2"/>
        <w:numPr>
          <w:ilvl w:val="0"/>
          <w:numId w:val="1"/>
        </w:numPr>
        <w:tabs>
          <w:tab w:val="left" w:pos="650"/>
        </w:tabs>
        <w:spacing w:before="60" w:after="0" w:line="240" w:lineRule="auto"/>
        <w:ind w:left="649" w:right="0" w:hanging="250"/>
        <w:jc w:val="left"/>
      </w:pPr>
      <w:r>
        <w:t>Description</w:t>
      </w:r>
      <w:r>
        <w:rPr>
          <w:spacing w:val="-1"/>
        </w:rPr>
        <w:t xml:space="preserve"> </w:t>
      </w:r>
      <w:r>
        <w:t>of</w:t>
      </w:r>
      <w:r>
        <w:rPr>
          <w:spacing w:val="-1"/>
        </w:rPr>
        <w:t xml:space="preserve"> </w:t>
      </w:r>
      <w:r>
        <w:t>the</w:t>
      </w:r>
      <w:r>
        <w:rPr>
          <w:spacing w:val="-1"/>
        </w:rPr>
        <w:t xml:space="preserve"> </w:t>
      </w:r>
      <w:r>
        <w:t>training</w:t>
      </w:r>
      <w:r>
        <w:rPr>
          <w:spacing w:val="-1"/>
        </w:rPr>
        <w:t xml:space="preserve"> </w:t>
      </w:r>
      <w:r>
        <w:t>programme</w:t>
      </w:r>
    </w:p>
    <w:p>
      <w:pPr>
        <w:pStyle w:val="5"/>
        <w:spacing w:before="10"/>
        <w:rPr>
          <w:b/>
          <w:sz w:val="20"/>
        </w:rPr>
      </w:pPr>
    </w:p>
    <w:p>
      <w:pPr>
        <w:pStyle w:val="9"/>
        <w:numPr>
          <w:ilvl w:val="0"/>
          <w:numId w:val="5"/>
        </w:numPr>
        <w:tabs>
          <w:tab w:val="left" w:pos="505"/>
        </w:tabs>
        <w:spacing w:before="0" w:after="0" w:line="240" w:lineRule="auto"/>
        <w:ind w:left="400" w:right="463" w:hanging="140"/>
        <w:jc w:val="left"/>
        <w:rPr>
          <w:sz w:val="24"/>
        </w:rPr>
      </w:pPr>
      <w:r>
        <w:rPr>
          <w:rFonts w:hint="default"/>
          <w:sz w:val="24"/>
          <w:lang w:val="en-MY"/>
        </w:rPr>
        <w:t>977, Persiaran Elektronik 2, Sama Jaya Free Industrial Zone, 93350 Kuching, Sarawak.</w:t>
      </w:r>
    </w:p>
    <w:p>
      <w:pPr>
        <w:pStyle w:val="5"/>
        <w:rPr>
          <w:sz w:val="26"/>
        </w:rPr>
      </w:pPr>
    </w:p>
    <w:p>
      <w:pPr>
        <w:pStyle w:val="5"/>
        <w:rPr>
          <w:sz w:val="26"/>
        </w:rPr>
      </w:pPr>
    </w:p>
    <w:tbl>
      <w:tblPr>
        <w:tblStyle w:val="6"/>
        <w:tblpPr w:leftFromText="180" w:rightFromText="180" w:vertAnchor="text" w:horzAnchor="page" w:tblpX="1092" w:tblpY="6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30"/>
        <w:gridCol w:w="5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tcPr>
          <w:p>
            <w:pPr>
              <w:pStyle w:val="9"/>
              <w:numPr>
                <w:ilvl w:val="0"/>
                <w:numId w:val="0"/>
              </w:numPr>
              <w:tabs>
                <w:tab w:val="left" w:pos="460"/>
              </w:tabs>
              <w:spacing w:before="158" w:after="0" w:line="240" w:lineRule="auto"/>
              <w:ind w:left="155" w:leftChars="0" w:right="0" w:rightChars="0"/>
              <w:jc w:val="left"/>
              <w:rPr>
                <w:rFonts w:hint="default"/>
                <w:sz w:val="24"/>
                <w:vertAlign w:val="baseline"/>
                <w:lang w:val="en-MY"/>
              </w:rPr>
            </w:pPr>
            <w:r>
              <w:rPr>
                <w:rFonts w:hint="default"/>
                <w:sz w:val="24"/>
                <w:vertAlign w:val="baseline"/>
                <w:lang w:val="en-MY"/>
              </w:rPr>
              <w:t>Name :</w:t>
            </w:r>
          </w:p>
        </w:tc>
        <w:tc>
          <w:tcPr>
            <w:tcW w:w="5130" w:type="dxa"/>
          </w:tcPr>
          <w:p>
            <w:pPr>
              <w:pStyle w:val="9"/>
              <w:numPr>
                <w:ilvl w:val="0"/>
                <w:numId w:val="0"/>
              </w:numPr>
              <w:tabs>
                <w:tab w:val="left" w:pos="460"/>
              </w:tabs>
              <w:spacing w:before="158" w:after="0" w:line="240" w:lineRule="auto"/>
              <w:ind w:right="0" w:rightChars="0"/>
              <w:jc w:val="left"/>
              <w:rPr>
                <w:rFonts w:hint="default"/>
                <w:sz w:val="24"/>
                <w:vertAlign w:val="baseline"/>
                <w:lang w:val="en-MY"/>
              </w:rPr>
            </w:pPr>
            <w:r>
              <w:rPr>
                <w:rFonts w:hint="default"/>
                <w:sz w:val="24"/>
                <w:vertAlign w:val="baseline"/>
                <w:lang w:val="en-MY"/>
              </w:rPr>
              <w:t>Miss Masirah binti Jali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tcPr>
          <w:p>
            <w:pPr>
              <w:pStyle w:val="9"/>
              <w:numPr>
                <w:ilvl w:val="0"/>
                <w:numId w:val="0"/>
              </w:numPr>
              <w:tabs>
                <w:tab w:val="left" w:pos="460"/>
              </w:tabs>
              <w:spacing w:before="158" w:after="0" w:line="240" w:lineRule="auto"/>
              <w:ind w:left="155" w:leftChars="0" w:right="0" w:rightChars="0"/>
              <w:jc w:val="left"/>
              <w:rPr>
                <w:rFonts w:hint="default"/>
                <w:sz w:val="24"/>
                <w:vertAlign w:val="baseline"/>
                <w:lang w:val="en-MY"/>
              </w:rPr>
            </w:pPr>
            <w:r>
              <w:rPr>
                <w:rFonts w:hint="default"/>
                <w:sz w:val="24"/>
                <w:vertAlign w:val="baseline"/>
                <w:lang w:val="en-MY"/>
              </w:rPr>
              <w:t>Email :</w:t>
            </w:r>
          </w:p>
        </w:tc>
        <w:tc>
          <w:tcPr>
            <w:tcW w:w="5130" w:type="dxa"/>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tcPr>
          <w:p>
            <w:pPr>
              <w:pStyle w:val="9"/>
              <w:numPr>
                <w:ilvl w:val="0"/>
                <w:numId w:val="0"/>
              </w:numPr>
              <w:tabs>
                <w:tab w:val="left" w:pos="460"/>
              </w:tabs>
              <w:spacing w:before="158" w:after="0" w:line="240" w:lineRule="auto"/>
              <w:ind w:left="155" w:leftChars="0" w:right="0" w:rightChars="0"/>
              <w:jc w:val="left"/>
              <w:rPr>
                <w:rFonts w:hint="default"/>
                <w:sz w:val="24"/>
                <w:vertAlign w:val="baseline"/>
                <w:lang w:val="en-MY"/>
              </w:rPr>
            </w:pPr>
            <w:r>
              <w:rPr>
                <w:rFonts w:hint="default"/>
                <w:sz w:val="24"/>
                <w:vertAlign w:val="baseline"/>
                <w:lang w:val="en-MY"/>
              </w:rPr>
              <w:t>Depatment :</w:t>
            </w:r>
          </w:p>
        </w:tc>
        <w:tc>
          <w:tcPr>
            <w:tcW w:w="5130" w:type="dxa"/>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tcPr>
          <w:p>
            <w:pPr>
              <w:pStyle w:val="9"/>
              <w:numPr>
                <w:ilvl w:val="0"/>
                <w:numId w:val="0"/>
              </w:numPr>
              <w:tabs>
                <w:tab w:val="left" w:pos="460"/>
              </w:tabs>
              <w:spacing w:before="158" w:after="0" w:line="240" w:lineRule="auto"/>
              <w:ind w:left="155" w:leftChars="0" w:right="0" w:rightChars="0"/>
              <w:jc w:val="left"/>
              <w:rPr>
                <w:rFonts w:hint="default"/>
                <w:sz w:val="24"/>
                <w:vertAlign w:val="baseline"/>
                <w:lang w:val="en-MY"/>
              </w:rPr>
            </w:pPr>
            <w:r>
              <w:rPr>
                <w:rFonts w:hint="default"/>
                <w:sz w:val="24"/>
                <w:vertAlign w:val="baseline"/>
                <w:lang w:val="en-MY"/>
              </w:rPr>
              <w:t>Position :</w:t>
            </w:r>
          </w:p>
        </w:tc>
        <w:tc>
          <w:tcPr>
            <w:tcW w:w="5130" w:type="dxa"/>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tcPr>
          <w:p>
            <w:pPr>
              <w:pStyle w:val="9"/>
              <w:numPr>
                <w:ilvl w:val="0"/>
                <w:numId w:val="0"/>
              </w:numPr>
              <w:tabs>
                <w:tab w:val="left" w:pos="460"/>
              </w:tabs>
              <w:spacing w:before="158" w:after="0" w:line="240" w:lineRule="auto"/>
              <w:ind w:left="155" w:leftChars="0" w:right="0" w:rightChars="0"/>
              <w:jc w:val="left"/>
              <w:rPr>
                <w:rFonts w:hint="default"/>
                <w:sz w:val="24"/>
                <w:vertAlign w:val="baseline"/>
                <w:lang w:val="en-MY"/>
              </w:rPr>
            </w:pPr>
            <w:r>
              <w:rPr>
                <w:rFonts w:hint="default"/>
                <w:sz w:val="24"/>
                <w:vertAlign w:val="baseline"/>
                <w:lang w:val="en-MY"/>
              </w:rPr>
              <w:t>Role :</w:t>
            </w:r>
          </w:p>
        </w:tc>
        <w:tc>
          <w:tcPr>
            <w:tcW w:w="5130" w:type="dxa"/>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tcPr>
          <w:p>
            <w:pPr>
              <w:pStyle w:val="9"/>
              <w:numPr>
                <w:ilvl w:val="0"/>
                <w:numId w:val="0"/>
              </w:numPr>
              <w:tabs>
                <w:tab w:val="left" w:pos="460"/>
              </w:tabs>
              <w:spacing w:before="158" w:after="0" w:line="240" w:lineRule="auto"/>
              <w:ind w:left="155" w:leftChars="0" w:right="0" w:rightChars="0"/>
              <w:jc w:val="left"/>
              <w:rPr>
                <w:rFonts w:hint="default"/>
                <w:sz w:val="24"/>
                <w:vertAlign w:val="baseline"/>
                <w:lang w:val="en-MY"/>
              </w:rPr>
            </w:pPr>
          </w:p>
        </w:tc>
        <w:tc>
          <w:tcPr>
            <w:tcW w:w="5130" w:type="dxa"/>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130" w:type="dxa"/>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Name :</w:t>
            </w:r>
          </w:p>
        </w:tc>
        <w:tc>
          <w:tcPr>
            <w:tcW w:w="5130" w:type="dxa"/>
          </w:tcPr>
          <w:p>
            <w:pPr>
              <w:pStyle w:val="9"/>
              <w:numPr>
                <w:ilvl w:val="0"/>
                <w:numId w:val="0"/>
              </w:numPr>
              <w:tabs>
                <w:tab w:val="left" w:pos="460"/>
              </w:tabs>
              <w:spacing w:before="158" w:after="0" w:line="240" w:lineRule="auto"/>
              <w:ind w:right="0" w:rightChars="0"/>
              <w:jc w:val="left"/>
              <w:rPr>
                <w:rFonts w:hint="default"/>
                <w:sz w:val="24"/>
                <w:vertAlign w:val="baseline"/>
                <w:lang w:val="en-MY"/>
              </w:rPr>
            </w:pPr>
            <w:r>
              <w:rPr>
                <w:rFonts w:hint="default"/>
                <w:sz w:val="24"/>
                <w:vertAlign w:val="baseline"/>
                <w:lang w:val="en-MY"/>
              </w:rPr>
              <w:t>Miss Easther Franciss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Email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Depatment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Position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Role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sz w:val="24"/>
                <w:vertAlign w:val="baseline"/>
                <w:lang w:val="en-MY"/>
              </w:rPr>
            </w:pP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Name :</w:t>
            </w:r>
          </w:p>
        </w:tc>
        <w:tc>
          <w:tcPr>
            <w:tcW w:w="0" w:type="auto"/>
          </w:tcPr>
          <w:p>
            <w:pPr>
              <w:pStyle w:val="9"/>
              <w:numPr>
                <w:ilvl w:val="0"/>
                <w:numId w:val="0"/>
              </w:numPr>
              <w:tabs>
                <w:tab w:val="left" w:pos="460"/>
              </w:tabs>
              <w:spacing w:before="158" w:after="0" w:line="240" w:lineRule="auto"/>
              <w:ind w:right="0" w:rightChars="0"/>
              <w:jc w:val="left"/>
              <w:rPr>
                <w:rFonts w:hint="default"/>
                <w:sz w:val="24"/>
                <w:vertAlign w:val="baseline"/>
                <w:lang w:val="en-MY"/>
              </w:rPr>
            </w:pPr>
            <w:r>
              <w:rPr>
                <w:rFonts w:hint="default"/>
                <w:sz w:val="24"/>
                <w:vertAlign w:val="baseline"/>
                <w:lang w:val="en-MY"/>
              </w:rPr>
              <w:t>Miss Vanessa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Email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Depatment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Position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0" w:type="auto"/>
            <w:vAlign w:val="top"/>
          </w:tcPr>
          <w:p>
            <w:pPr>
              <w:pStyle w:val="9"/>
              <w:numPr>
                <w:ilvl w:val="0"/>
                <w:numId w:val="0"/>
              </w:numPr>
              <w:tabs>
                <w:tab w:val="left" w:pos="460"/>
              </w:tabs>
              <w:spacing w:before="158" w:after="0" w:line="240" w:lineRule="auto"/>
              <w:ind w:left="155" w:leftChars="0" w:right="0" w:rightChars="0" w:firstLine="0" w:firstLineChars="0"/>
              <w:jc w:val="left"/>
              <w:rPr>
                <w:rFonts w:hint="default" w:ascii="Times New Roman" w:hAnsi="Times New Roman" w:eastAsia="Times New Roman" w:cs="Times New Roman"/>
                <w:sz w:val="24"/>
                <w:szCs w:val="22"/>
                <w:vertAlign w:val="baseline"/>
                <w:lang w:val="en-MY" w:eastAsia="en-US" w:bidi="ar-SA"/>
              </w:rPr>
            </w:pPr>
            <w:r>
              <w:rPr>
                <w:rFonts w:hint="default"/>
                <w:sz w:val="24"/>
                <w:vertAlign w:val="baseline"/>
                <w:lang w:val="en-MY"/>
              </w:rPr>
              <w:t>Role :</w:t>
            </w:r>
          </w:p>
        </w:tc>
        <w:tc>
          <w:tcPr>
            <w:tcW w:w="0" w:type="auto"/>
          </w:tcPr>
          <w:p>
            <w:pPr>
              <w:pStyle w:val="9"/>
              <w:numPr>
                <w:ilvl w:val="0"/>
                <w:numId w:val="0"/>
              </w:numPr>
              <w:tabs>
                <w:tab w:val="left" w:pos="460"/>
              </w:tabs>
              <w:spacing w:before="158" w:after="0" w:line="240" w:lineRule="auto"/>
              <w:ind w:left="155" w:leftChars="0" w:right="0" w:rightChars="0"/>
              <w:jc w:val="left"/>
              <w:rPr>
                <w:sz w:val="24"/>
                <w:vertAlign w:val="baseline"/>
              </w:rPr>
            </w:pPr>
          </w:p>
        </w:tc>
      </w:tr>
    </w:tbl>
    <w:p>
      <w:pPr>
        <w:pStyle w:val="9"/>
        <w:numPr>
          <w:ilvl w:val="0"/>
          <w:numId w:val="5"/>
        </w:numPr>
        <w:tabs>
          <w:tab w:val="left" w:pos="460"/>
        </w:tabs>
        <w:spacing w:before="158" w:after="0" w:line="240" w:lineRule="auto"/>
        <w:ind w:left="460" w:right="0" w:hanging="280"/>
        <w:jc w:val="left"/>
        <w:rPr>
          <w:sz w:val="20"/>
        </w:rPr>
      </w:pPr>
      <w:r>
        <w:rPr>
          <w:rFonts w:hint="default"/>
          <w:sz w:val="24"/>
          <w:lang w:val="en-MY"/>
        </w:rPr>
        <w:t>Responsible Supervisory :</w:t>
      </w:r>
    </w:p>
    <w:p>
      <w:pPr>
        <w:pStyle w:val="9"/>
        <w:numPr>
          <w:ilvl w:val="0"/>
          <w:numId w:val="5"/>
        </w:numPr>
        <w:tabs>
          <w:tab w:val="left" w:pos="460"/>
        </w:tabs>
        <w:spacing w:before="1" w:after="0" w:line="240" w:lineRule="auto"/>
        <w:ind w:left="460" w:right="0" w:hanging="360"/>
        <w:jc w:val="left"/>
        <w:rPr>
          <w:sz w:val="24"/>
        </w:rPr>
      </w:pPr>
      <w:r>
        <w:rPr>
          <w:sz w:val="24"/>
        </w:rPr>
        <w:t>Task:</w:t>
      </w:r>
    </w:p>
    <w:p>
      <w:pPr>
        <w:pStyle w:val="2"/>
        <w:numPr>
          <w:ilvl w:val="1"/>
          <w:numId w:val="5"/>
        </w:numPr>
        <w:tabs>
          <w:tab w:val="left" w:pos="1120"/>
        </w:tabs>
        <w:spacing w:before="0" w:after="0" w:line="240" w:lineRule="auto"/>
        <w:ind w:left="1120" w:right="0" w:hanging="360"/>
        <w:jc w:val="left"/>
      </w:pPr>
      <w:r>
        <w:rPr>
          <w:rFonts w:hint="default"/>
          <w:lang w:val="en-MY"/>
        </w:rPr>
        <w:t>Complete the proposed web-application system project</w:t>
      </w:r>
    </w:p>
    <w:p>
      <w:pPr>
        <w:pStyle w:val="5"/>
        <w:spacing w:before="9"/>
        <w:rPr>
          <w:b/>
          <w:sz w:val="20"/>
        </w:rPr>
      </w:pPr>
    </w:p>
    <w:p>
      <w:pPr>
        <w:pStyle w:val="5"/>
        <w:spacing w:before="1"/>
        <w:ind w:left="400" w:right="459" w:firstLine="716" w:firstLineChars="0"/>
        <w:jc w:val="both"/>
      </w:pPr>
      <w:r>
        <w:rPr>
          <w:rFonts w:hint="default"/>
          <w:lang w:val="en-MY"/>
        </w:rPr>
        <w:t>The first day of report duty our intern has sign an Non-Disclosure Agreement (NDA) for data security of the company</w:t>
      </w:r>
      <w:r>
        <w:t>,</w:t>
      </w:r>
      <w:r>
        <w:rPr>
          <w:spacing w:val="1"/>
        </w:rPr>
        <w:t xml:space="preserve"> </w:t>
      </w:r>
      <w:r>
        <w:t>our</w:t>
      </w:r>
      <w:r>
        <w:rPr>
          <w:spacing w:val="1"/>
        </w:rPr>
        <w:t xml:space="preserve"> </w:t>
      </w:r>
      <w:r>
        <w:t>team</w:t>
      </w:r>
      <w:r>
        <w:rPr>
          <w:rFonts w:hint="default"/>
          <w:lang w:val="en-MY"/>
        </w:rPr>
        <w:t xml:space="preserve"> is named as Production 1 (ML1A)-Front Process in the factory area</w:t>
      </w:r>
      <w:r>
        <w:t xml:space="preserve"> will take </w:t>
      </w:r>
      <w:r>
        <w:rPr>
          <w:rFonts w:hint="default"/>
          <w:lang w:val="en-MY"/>
        </w:rPr>
        <w:t>the data from the</w:t>
      </w:r>
      <w:r>
        <w:t xml:space="preserve"> individual</w:t>
      </w:r>
      <w:r>
        <w:rPr>
          <w:spacing w:val="1"/>
        </w:rPr>
        <w:t xml:space="preserve"> </w:t>
      </w:r>
      <w:r>
        <w:rPr>
          <w:rFonts w:hint="default"/>
          <w:lang w:val="en-MY"/>
        </w:rPr>
        <w:t>process line</w:t>
      </w:r>
      <w:r>
        <w:t xml:space="preserve">. </w:t>
      </w:r>
      <w:r>
        <w:rPr>
          <w:rFonts w:hint="default"/>
          <w:lang w:val="en-MY"/>
        </w:rPr>
        <w:t>There are several project has been assigned for each of our team</w:t>
      </w:r>
      <w:r>
        <w:t xml:space="preserve"> is first determined </w:t>
      </w:r>
      <w:r>
        <w:rPr>
          <w:rFonts w:hint="default"/>
          <w:lang w:val="en-MY"/>
        </w:rPr>
        <w:t>how the level of programming language of student had</w:t>
      </w:r>
      <w:r>
        <w:t xml:space="preserve">, </w:t>
      </w:r>
      <w:r>
        <w:rPr>
          <w:rFonts w:hint="default"/>
          <w:lang w:val="en-MY"/>
        </w:rPr>
        <w:t>problem solving skill</w:t>
      </w:r>
      <w:r>
        <w:t>,</w:t>
      </w:r>
      <w:r>
        <w:rPr>
          <w:spacing w:val="29"/>
        </w:rPr>
        <w:t xml:space="preserve"> </w:t>
      </w:r>
      <w:r>
        <w:rPr>
          <w:spacing w:val="29"/>
          <w:lang w:val="en-MY"/>
        </w:rPr>
        <w:t>independent</w:t>
      </w:r>
      <w:r>
        <w:t>,</w:t>
      </w:r>
      <w:r>
        <w:rPr>
          <w:spacing w:val="29"/>
        </w:rPr>
        <w:t xml:space="preserve"> </w:t>
      </w:r>
      <w:r>
        <w:rPr>
          <w:rFonts w:hint="default"/>
          <w:lang w:val="en-MY"/>
        </w:rPr>
        <w:t>communication and understanding</w:t>
      </w:r>
      <w:r>
        <w:t>.</w:t>
      </w:r>
      <w:r>
        <w:rPr>
          <w:spacing w:val="29"/>
        </w:rPr>
        <w:t xml:space="preserve"> </w:t>
      </w:r>
      <w:r>
        <w:t>Our</w:t>
      </w:r>
      <w:r>
        <w:rPr>
          <w:spacing w:val="30"/>
        </w:rPr>
        <w:t xml:space="preserve"> </w:t>
      </w:r>
      <w:r>
        <w:t>team</w:t>
      </w:r>
      <w:r>
        <w:rPr>
          <w:spacing w:val="30"/>
        </w:rPr>
        <w:t xml:space="preserve"> </w:t>
      </w:r>
      <w:r>
        <w:t>will</w:t>
      </w:r>
      <w:r>
        <w:rPr>
          <w:spacing w:val="29"/>
        </w:rPr>
        <w:t xml:space="preserve"> </w:t>
      </w:r>
      <w:r>
        <w:t>wait</w:t>
      </w:r>
      <w:r>
        <w:rPr>
          <w:spacing w:val="30"/>
        </w:rPr>
        <w:t xml:space="preserve"> </w:t>
      </w:r>
      <w:r>
        <w:t>until</w:t>
      </w:r>
      <w:r>
        <w:rPr>
          <w:spacing w:val="29"/>
        </w:rPr>
        <w:t xml:space="preserve"> </w:t>
      </w:r>
      <w:r>
        <w:t>the</w:t>
      </w:r>
      <w:r>
        <w:rPr>
          <w:spacing w:val="15"/>
        </w:rPr>
        <w:t xml:space="preserve"> </w:t>
      </w:r>
      <w:r>
        <w:rPr>
          <w:rFonts w:hint="default"/>
          <w:spacing w:val="15"/>
          <w:lang w:val="en-MY"/>
        </w:rPr>
        <w:t>laptop has been provided by the company</w:t>
      </w:r>
      <w:r>
        <w:t xml:space="preserve"> to</w:t>
      </w:r>
      <w:r>
        <w:rPr>
          <w:rFonts w:hint="default"/>
          <w:lang w:val="en-MY"/>
        </w:rPr>
        <w:t xml:space="preserve"> do our project with</w:t>
      </w:r>
      <w:r>
        <w:t xml:space="preserve"> the </w:t>
      </w:r>
      <w:r>
        <w:rPr>
          <w:rFonts w:hint="default"/>
          <w:lang w:val="en-MY"/>
        </w:rPr>
        <w:t>personal laptop is not granted</w:t>
      </w:r>
      <w:r>
        <w:t xml:space="preserve">. After </w:t>
      </w:r>
      <w:r>
        <w:rPr>
          <w:rFonts w:hint="default"/>
          <w:lang w:val="en-MY"/>
        </w:rPr>
        <w:t>received</w:t>
      </w:r>
      <w:r>
        <w:t xml:space="preserve"> and </w:t>
      </w:r>
      <w:r>
        <w:rPr>
          <w:rFonts w:hint="default"/>
          <w:lang w:val="en-MY"/>
        </w:rPr>
        <w:t>understanding the concept product of Multi-Layer Ceramic Capacitors (MLCC) through the training we</w:t>
      </w:r>
      <w:r>
        <w:t xml:space="preserve"> </w:t>
      </w:r>
      <w:r>
        <w:rPr>
          <w:rFonts w:hint="default"/>
          <w:lang w:val="en-MY"/>
        </w:rPr>
        <w:t>has assigned the project that for improve the system of company</w:t>
      </w:r>
      <w:r>
        <w:t>,</w:t>
      </w:r>
      <w:r>
        <w:rPr>
          <w:spacing w:val="30"/>
        </w:rPr>
        <w:t xml:space="preserve"> </w:t>
      </w:r>
      <w:r>
        <w:t>we</w:t>
      </w:r>
      <w:r>
        <w:rPr>
          <w:spacing w:val="30"/>
        </w:rPr>
        <w:t xml:space="preserve"> </w:t>
      </w:r>
      <w:r>
        <w:t>start</w:t>
      </w:r>
      <w:r>
        <w:rPr>
          <w:spacing w:val="30"/>
        </w:rPr>
        <w:t xml:space="preserve"> </w:t>
      </w:r>
      <w:r>
        <w:t>by</w:t>
      </w:r>
      <w:r>
        <w:rPr>
          <w:spacing w:val="30"/>
        </w:rPr>
        <w:t xml:space="preserve"> </w:t>
      </w:r>
      <w:r>
        <w:t>checking</w:t>
      </w:r>
      <w:r>
        <w:rPr>
          <w:spacing w:val="30"/>
        </w:rPr>
        <w:t xml:space="preserve"> </w:t>
      </w:r>
      <w:r>
        <w:rPr>
          <w:rFonts w:hint="default"/>
          <w:lang w:val="en-MY"/>
        </w:rPr>
        <w:t>the system code and difficulties and functionalities</w:t>
      </w:r>
      <w:r>
        <w:rPr>
          <w:spacing w:val="15"/>
        </w:rPr>
        <w:t xml:space="preserve"> </w:t>
      </w:r>
      <w:r>
        <w:t>for</w:t>
      </w:r>
      <w:r>
        <w:rPr>
          <w:spacing w:val="15"/>
        </w:rPr>
        <w:t xml:space="preserve"> </w:t>
      </w:r>
      <w:r>
        <w:t>the</w:t>
      </w:r>
      <w:r>
        <w:rPr>
          <w:spacing w:val="15"/>
        </w:rPr>
        <w:t xml:space="preserve"> </w:t>
      </w:r>
      <w:r>
        <w:rPr>
          <w:rFonts w:hint="default"/>
          <w:lang w:val="en-MY"/>
        </w:rPr>
        <w:t>system</w:t>
      </w:r>
      <w:r>
        <w:t>.</w:t>
      </w:r>
      <w:r>
        <w:rPr>
          <w:spacing w:val="15"/>
        </w:rPr>
        <w:t xml:space="preserve"> </w:t>
      </w:r>
      <w:r>
        <w:rPr>
          <w:rFonts w:hint="default"/>
          <w:lang w:val="en-MY"/>
        </w:rPr>
        <w:t>If there are not clear image of the system</w:t>
      </w:r>
      <w:r>
        <w:t>,</w:t>
      </w:r>
      <w:r>
        <w:rPr>
          <w:rFonts w:hint="default"/>
          <w:lang w:val="en-MY"/>
        </w:rPr>
        <w:t xml:space="preserve"> the supervisor</w:t>
      </w:r>
      <w:r>
        <w:t xml:space="preserve"> will </w:t>
      </w:r>
      <w:r>
        <w:rPr>
          <w:lang w:val="en-MY"/>
        </w:rPr>
        <w:t>bring</w:t>
      </w:r>
      <w:r>
        <w:rPr>
          <w:rFonts w:hint="default"/>
          <w:lang w:val="en-MY"/>
        </w:rPr>
        <w:t xml:space="preserve"> to visit the system again to make sure the student understand</w:t>
      </w:r>
      <w:r>
        <w:t xml:space="preserve">. Note that </w:t>
      </w:r>
      <w:r>
        <w:rPr>
          <w:rFonts w:hint="default"/>
          <w:lang w:val="en-MY"/>
        </w:rPr>
        <w:t>this system using wide server where everyone can access the system through LAN</w:t>
      </w:r>
      <w:r>
        <w:t>.</w:t>
      </w:r>
      <w:r>
        <w:rPr>
          <w:spacing w:val="58"/>
        </w:rPr>
        <w:t xml:space="preserve"> </w:t>
      </w:r>
      <w:r>
        <w:t>Another</w:t>
      </w:r>
      <w:r>
        <w:rPr>
          <w:spacing w:val="58"/>
        </w:rPr>
        <w:t xml:space="preserve"> </w:t>
      </w:r>
      <w:r>
        <w:rPr>
          <w:rFonts w:hint="default"/>
          <w:lang w:val="en-MY"/>
        </w:rPr>
        <w:t>method we can understand the system is by asking the employee there where OJT leader of the process</w:t>
      </w:r>
      <w:r>
        <w:t xml:space="preserve">. Just like </w:t>
      </w:r>
      <w:r>
        <w:rPr>
          <w:rFonts w:hint="default"/>
          <w:lang w:val="en-MY"/>
        </w:rPr>
        <w:t>other company all the process has their own hierarchy</w:t>
      </w:r>
      <w:r>
        <w:t xml:space="preserve">, </w:t>
      </w:r>
      <w:r>
        <w:rPr>
          <w:rFonts w:hint="default"/>
          <w:lang w:val="en-MY"/>
        </w:rPr>
        <w:t>proces</w:t>
      </w:r>
      <w:r>
        <w:t>s also</w:t>
      </w:r>
      <w:r>
        <w:rPr>
          <w:spacing w:val="1"/>
        </w:rPr>
        <w:t xml:space="preserve"> </w:t>
      </w:r>
      <w:r>
        <w:t xml:space="preserve">have individual </w:t>
      </w:r>
      <w:r>
        <w:rPr>
          <w:rFonts w:hint="default"/>
          <w:lang w:val="en-MY"/>
        </w:rPr>
        <w:t>team leader and manager</w:t>
      </w:r>
      <w:r>
        <w:t xml:space="preserve"> (</w:t>
      </w:r>
      <w:r>
        <w:rPr>
          <w:rFonts w:hint="default"/>
          <w:lang w:val="en-MY"/>
        </w:rPr>
        <w:t>in bigger concept</w:t>
      </w:r>
      <w:r>
        <w:t xml:space="preserve">). </w:t>
      </w:r>
      <w:r>
        <w:rPr>
          <w:rFonts w:hint="default"/>
          <w:lang w:val="en-MY"/>
        </w:rPr>
        <w:t>The data that might be used in the process will</w:t>
      </w:r>
      <w:r>
        <w:t xml:space="preserve"> be captured</w:t>
      </w:r>
      <w:r>
        <w:rPr>
          <w:spacing w:val="1"/>
        </w:rPr>
        <w:t xml:space="preserve"> </w:t>
      </w:r>
      <w:r>
        <w:t xml:space="preserve">and later will be </w:t>
      </w:r>
      <w:r>
        <w:rPr>
          <w:rFonts w:hint="default"/>
          <w:lang w:val="en-MY"/>
        </w:rPr>
        <w:t>stored</w:t>
      </w:r>
      <w:r>
        <w:t xml:space="preserve"> </w:t>
      </w:r>
      <w:r>
        <w:rPr>
          <w:rFonts w:hint="default"/>
          <w:lang w:val="en-MY"/>
        </w:rPr>
        <w:t xml:space="preserve">at </w:t>
      </w:r>
      <w:r>
        <w:t xml:space="preserve">the database. The </w:t>
      </w:r>
      <w:r>
        <w:rPr>
          <w:rFonts w:hint="default"/>
          <w:lang w:val="en-MY"/>
        </w:rPr>
        <w:t>server</w:t>
      </w:r>
      <w:r>
        <w:t xml:space="preserve"> data of the </w:t>
      </w:r>
      <w:r>
        <w:rPr>
          <w:rFonts w:hint="default"/>
          <w:lang w:val="en-MY"/>
        </w:rPr>
        <w:t xml:space="preserve">system </w:t>
      </w:r>
      <w:r>
        <w:t>was taken</w:t>
      </w:r>
      <w:r>
        <w:rPr>
          <w:spacing w:val="1"/>
        </w:rPr>
        <w:t xml:space="preserve"> </w:t>
      </w:r>
      <w:r>
        <w:t>such as</w:t>
      </w:r>
      <w:r>
        <w:rPr>
          <w:rFonts w:hint="default"/>
          <w:lang w:val="en-MY"/>
        </w:rPr>
        <w:t xml:space="preserve"> when</w:t>
      </w:r>
      <w:r>
        <w:t xml:space="preserve"> </w:t>
      </w:r>
      <w:r>
        <w:rPr>
          <w:rFonts w:hint="default"/>
          <w:lang w:val="en-MY"/>
        </w:rPr>
        <w:t>the system complete</w:t>
      </w:r>
      <w:r>
        <w:t xml:space="preserve"> </w:t>
      </w:r>
      <w:r>
        <w:rPr>
          <w:rFonts w:hint="default"/>
          <w:lang w:val="en-MY"/>
        </w:rPr>
        <w:t>will be become the report or summary of the product at the end</w:t>
      </w:r>
      <w:r>
        <w:t>.</w:t>
      </w:r>
    </w:p>
    <w:p>
      <w:pPr>
        <w:pStyle w:val="5"/>
        <w:spacing w:before="9"/>
        <w:rPr>
          <w:sz w:val="20"/>
        </w:rPr>
      </w:pPr>
    </w:p>
    <w:p>
      <w:pPr>
        <w:pStyle w:val="2"/>
        <w:numPr>
          <w:ilvl w:val="1"/>
          <w:numId w:val="5"/>
        </w:numPr>
        <w:tabs>
          <w:tab w:val="left" w:pos="1120"/>
        </w:tabs>
        <w:spacing w:before="1" w:after="0" w:line="240" w:lineRule="auto"/>
        <w:ind w:left="1120" w:right="0" w:hanging="360"/>
        <w:jc w:val="left"/>
      </w:pPr>
      <w:r>
        <w:rPr>
          <w:rFonts w:hint="default"/>
          <w:lang w:val="en-MY"/>
        </w:rPr>
        <w:t>Production Room</w:t>
      </w:r>
      <w:r>
        <w:t xml:space="preserve"> Management</w:t>
      </w:r>
    </w:p>
    <w:p>
      <w:pPr>
        <w:pStyle w:val="5"/>
        <w:spacing w:before="9"/>
        <w:rPr>
          <w:b/>
          <w:sz w:val="20"/>
        </w:rPr>
      </w:pPr>
    </w:p>
    <w:p>
      <w:pPr>
        <w:pStyle w:val="5"/>
        <w:spacing w:before="1"/>
        <w:ind w:left="400" w:right="459" w:firstLine="716" w:firstLineChars="0"/>
        <w:jc w:val="both"/>
      </w:pPr>
      <w:r>
        <w:t xml:space="preserve">Our </w:t>
      </w:r>
      <w:r>
        <w:rPr>
          <w:rFonts w:hint="default"/>
          <w:lang w:val="en-MY"/>
        </w:rPr>
        <w:t>production team</w:t>
      </w:r>
      <w:r>
        <w:t xml:space="preserve"> in </w:t>
      </w:r>
      <w:r>
        <w:rPr>
          <w:rFonts w:hint="default"/>
          <w:lang w:val="en-MY"/>
        </w:rPr>
        <w:t>Taiyo Yuden Sarawak</w:t>
      </w:r>
      <w:r>
        <w:t xml:space="preserve"> is a </w:t>
      </w:r>
      <w:r>
        <w:rPr>
          <w:rFonts w:hint="default"/>
          <w:lang w:val="en-MY"/>
        </w:rPr>
        <w:t>wide</w:t>
      </w:r>
      <w:r>
        <w:t xml:space="preserve"> area</w:t>
      </w:r>
      <w:r>
        <w:rPr>
          <w:rFonts w:hint="default"/>
          <w:lang w:val="en-MY"/>
        </w:rPr>
        <w:t xml:space="preserve"> factroy located on Samajaya</w:t>
      </w:r>
      <w:r>
        <w:t xml:space="preserve"> where the </w:t>
      </w:r>
      <w:r>
        <w:rPr>
          <w:rFonts w:hint="default"/>
          <w:lang w:val="en-MY"/>
        </w:rPr>
        <w:t>production of MLCC</w:t>
      </w:r>
      <w:r>
        <w:t xml:space="preserve"> of </w:t>
      </w:r>
      <w:r>
        <w:rPr>
          <w:rFonts w:hint="default"/>
          <w:lang w:val="en-MY"/>
        </w:rPr>
        <w:t>electronic component</w:t>
      </w:r>
      <w:r>
        <w:t xml:space="preserve"> and</w:t>
      </w:r>
      <w:r>
        <w:rPr>
          <w:spacing w:val="1"/>
        </w:rPr>
        <w:t xml:space="preserve"> </w:t>
      </w:r>
      <w:r>
        <w:rPr>
          <w:rFonts w:hint="default"/>
          <w:lang w:val="en-MY"/>
        </w:rPr>
        <w:t>produce for usage at the compenent of electronic part</w:t>
      </w:r>
      <w:r>
        <w:t xml:space="preserve"> from </w:t>
      </w:r>
      <w:r>
        <w:rPr>
          <w:rFonts w:hint="default"/>
          <w:lang w:val="en-MY"/>
        </w:rPr>
        <w:t>chemical part and become the inductor for the electronic compenant in the techlogies era</w:t>
      </w:r>
      <w:r>
        <w:t xml:space="preserve">. The </w:t>
      </w:r>
      <w:r>
        <w:rPr>
          <w:rFonts w:hint="default"/>
          <w:lang w:val="en-MY"/>
        </w:rPr>
        <w:t xml:space="preserve">MLCC </w:t>
      </w:r>
      <w:r>
        <w:t xml:space="preserve">is layered with </w:t>
      </w:r>
      <w:r>
        <w:rPr>
          <w:rFonts w:hint="default"/>
          <w:lang w:val="en-MY"/>
        </w:rPr>
        <w:t>certain layer of the iductor</w:t>
      </w:r>
      <w:r>
        <w:t xml:space="preserve"> as much as possible.</w:t>
      </w:r>
      <w:r>
        <w:rPr>
          <w:spacing w:val="-57"/>
        </w:rPr>
        <w:t xml:space="preserve"> </w:t>
      </w:r>
      <w:r>
        <w:t xml:space="preserve">It has the </w:t>
      </w:r>
      <w:r>
        <w:rPr>
          <w:rFonts w:hint="default"/>
          <w:lang w:val="en-MY"/>
        </w:rPr>
        <w:t>ceramic layer which give</w:t>
      </w:r>
      <w:r>
        <w:t>s  to</w:t>
      </w:r>
      <w:r>
        <w:rPr>
          <w:rFonts w:hint="default"/>
          <w:lang w:val="en-MY"/>
        </w:rPr>
        <w:t xml:space="preserve"> the</w:t>
      </w:r>
      <w:r>
        <w:t xml:space="preserve"> better </w:t>
      </w:r>
      <w:r>
        <w:rPr>
          <w:rFonts w:hint="default"/>
          <w:lang w:val="en-MY"/>
        </w:rPr>
        <w:t xml:space="preserve">quality of </w:t>
      </w:r>
      <w:r>
        <w:t xml:space="preserve">the </w:t>
      </w:r>
      <w:r>
        <w:rPr>
          <w:rFonts w:hint="default"/>
          <w:lang w:val="en-MY"/>
        </w:rPr>
        <w:t xml:space="preserve">electrnic component </w:t>
      </w:r>
      <w:r>
        <w:t xml:space="preserve">as </w:t>
      </w:r>
      <w:r>
        <w:rPr>
          <w:rFonts w:hint="default"/>
          <w:lang w:val="en-MY"/>
        </w:rPr>
        <w:t>per request of the customer and the CSR rule of the company</w:t>
      </w:r>
      <w:r>
        <w:t xml:space="preserve">. Each </w:t>
      </w:r>
      <w:r>
        <w:rPr>
          <w:rFonts w:hint="default"/>
          <w:lang w:val="en-MY"/>
        </w:rPr>
        <w:t>system</w:t>
      </w:r>
      <w:r>
        <w:t xml:space="preserve"> is marked by a </w:t>
      </w:r>
      <w:r>
        <w:rPr>
          <w:rFonts w:hint="default"/>
          <w:lang w:val="en-MY"/>
        </w:rPr>
        <w:t>front process and back process</w:t>
      </w:r>
      <w:r>
        <w:t xml:space="preserve"> marker </w:t>
      </w:r>
      <w:r>
        <w:rPr>
          <w:rFonts w:hint="default"/>
          <w:lang w:val="en-MY"/>
        </w:rPr>
        <w:t xml:space="preserve">the bearing of the </w:t>
      </w:r>
      <w:r>
        <w:t xml:space="preserve"> </w:t>
      </w:r>
      <w:r>
        <w:rPr>
          <w:rFonts w:hint="default"/>
          <w:lang w:val="en-MY"/>
        </w:rPr>
        <w:t>system flow of</w:t>
      </w:r>
      <w:r>
        <w:rPr>
          <w:spacing w:val="1"/>
        </w:rPr>
        <w:t xml:space="preserve"> </w:t>
      </w:r>
      <w:r>
        <w:t xml:space="preserve">the </w:t>
      </w:r>
      <w:r>
        <w:rPr>
          <w:rFonts w:hint="default"/>
          <w:lang w:val="en-MY"/>
        </w:rPr>
        <w:t>proces</w:t>
      </w:r>
      <w:r>
        <w:t>s</w:t>
      </w:r>
      <w:r>
        <w:rPr>
          <w:spacing w:val="1"/>
        </w:rPr>
        <w:t xml:space="preserve"> </w:t>
      </w:r>
      <w:r>
        <w:t xml:space="preserve">from the </w:t>
      </w:r>
      <w:r>
        <w:rPr>
          <w:rFonts w:hint="default"/>
          <w:lang w:val="en-MY"/>
        </w:rPr>
        <w:t>begin until the end of chip production</w:t>
      </w:r>
      <w:r>
        <w:t>.</w:t>
      </w:r>
    </w:p>
    <w:p>
      <w:pPr>
        <w:pStyle w:val="5"/>
        <w:spacing w:before="9"/>
        <w:rPr>
          <w:sz w:val="20"/>
        </w:rPr>
      </w:pPr>
    </w:p>
    <w:p>
      <w:pPr>
        <w:pStyle w:val="2"/>
        <w:spacing w:before="1"/>
        <w:jc w:val="both"/>
        <w:rPr>
          <w:rFonts w:hint="default"/>
          <w:lang w:val="en-MY"/>
        </w:rPr>
      </w:pPr>
      <w:r>
        <w:rPr>
          <w:rFonts w:hint="default"/>
          <w:lang w:val="en-MY"/>
        </w:rPr>
        <w:t>Front Process</w:t>
      </w:r>
    </w:p>
    <w:p>
      <w:pPr>
        <w:pStyle w:val="5"/>
        <w:spacing w:before="9"/>
        <w:rPr>
          <w:b/>
          <w:sz w:val="20"/>
        </w:rPr>
      </w:pPr>
    </w:p>
    <w:p>
      <w:pPr>
        <w:pStyle w:val="5"/>
        <w:spacing w:before="1"/>
        <w:ind w:left="400" w:right="462" w:firstLine="716" w:firstLineChars="0"/>
        <w:jc w:val="both"/>
      </w:pPr>
      <w:r>
        <w:t xml:space="preserve">New </w:t>
      </w:r>
      <w:r>
        <w:rPr>
          <w:rFonts w:hint="default"/>
          <w:lang w:val="en-MY"/>
        </w:rPr>
        <w:t>system must be from or under requirement from the process need and manager poswer</w:t>
      </w:r>
      <w:r>
        <w:t xml:space="preserve">. </w:t>
      </w:r>
      <w:r>
        <w:rPr>
          <w:rFonts w:hint="default"/>
          <w:lang w:val="en-MY"/>
        </w:rPr>
        <w:t>System that from other branch of Taiyo Yuden which is Japan and Singapore is connect to each other</w:t>
      </w:r>
      <w:r>
        <w:t xml:space="preserve"> </w:t>
      </w:r>
      <w:r>
        <w:rPr>
          <w:rFonts w:hint="default"/>
          <w:lang w:val="en-MY"/>
        </w:rPr>
        <w:t xml:space="preserve">and </w:t>
      </w:r>
      <w:r>
        <w:t xml:space="preserve">will </w:t>
      </w:r>
      <w:r>
        <w:rPr>
          <w:spacing w:val="-58"/>
        </w:rPr>
        <w:t xml:space="preserve"> </w:t>
      </w:r>
      <w:r>
        <w:t xml:space="preserve">retrieved </w:t>
      </w:r>
      <w:r>
        <w:rPr>
          <w:rFonts w:hint="default"/>
          <w:lang w:val="en-MY"/>
        </w:rPr>
        <w:t>the data at the same time by</w:t>
      </w:r>
      <w:r>
        <w:t xml:space="preserve"> </w:t>
      </w:r>
      <w:r>
        <w:rPr>
          <w:rFonts w:hint="default"/>
          <w:lang w:val="en-MY"/>
        </w:rPr>
        <w:t>the data team member</w:t>
      </w:r>
      <w:r>
        <w:t xml:space="preserve"> upon notification from </w:t>
      </w:r>
      <w:r>
        <w:rPr>
          <w:rFonts w:hint="default"/>
          <w:lang w:val="en-MY"/>
        </w:rPr>
        <w:t>email used which is Thunderbird</w:t>
      </w:r>
      <w:r>
        <w:t xml:space="preserve"> </w:t>
      </w:r>
      <w:r>
        <w:rPr>
          <w:rFonts w:hint="default"/>
          <w:lang w:val="en-MY"/>
        </w:rPr>
        <w:t>develop by IT department</w:t>
      </w:r>
      <w:r>
        <w:t>. We also received</w:t>
      </w:r>
      <w:r>
        <w:rPr>
          <w:spacing w:val="-57"/>
        </w:rPr>
        <w:t xml:space="preserve"> </w:t>
      </w:r>
      <w:r>
        <w:rPr>
          <w:rFonts w:hint="default"/>
          <w:lang w:val="en-MY"/>
        </w:rPr>
        <w:t>additional project from the supervisor</w:t>
      </w:r>
      <w:r>
        <w:t xml:space="preserve"> </w:t>
      </w:r>
      <w:r>
        <w:rPr>
          <w:rFonts w:hint="default"/>
          <w:lang w:val="en-MY"/>
        </w:rPr>
        <w:t>when there is complete project</w:t>
      </w:r>
      <w:r>
        <w:t xml:space="preserve"> such as </w:t>
      </w:r>
      <w:r>
        <w:rPr>
          <w:rFonts w:hint="default"/>
          <w:lang w:val="en-MY"/>
        </w:rPr>
        <w:t>Weighing System</w:t>
      </w:r>
      <w:r>
        <w:t>. Upon receiving the</w:t>
      </w:r>
      <w:r>
        <w:rPr>
          <w:spacing w:val="1"/>
        </w:rPr>
        <w:t xml:space="preserve"> </w:t>
      </w:r>
      <w:r>
        <w:rPr>
          <w:rFonts w:hint="default"/>
          <w:lang w:val="en-MY"/>
        </w:rPr>
        <w:t>project</w:t>
      </w:r>
      <w:r>
        <w:t>,</w:t>
      </w:r>
      <w:r>
        <w:rPr>
          <w:spacing w:val="1"/>
        </w:rPr>
        <w:t xml:space="preserve"> </w:t>
      </w:r>
      <w:r>
        <w:rPr>
          <w:rFonts w:hint="default"/>
          <w:lang w:val="en-MY"/>
        </w:rPr>
        <w:t>it will be our duty to develop and to ensure the data is recorded and been save into the database</w:t>
      </w:r>
      <w:r>
        <w:t>.</w:t>
      </w:r>
      <w:r>
        <w:rPr>
          <w:spacing w:val="1"/>
        </w:rPr>
        <w:t xml:space="preserve"> </w:t>
      </w:r>
      <w:r>
        <w:t>Details</w:t>
      </w:r>
      <w:r>
        <w:rPr>
          <w:spacing w:val="1"/>
        </w:rPr>
        <w:t xml:space="preserve"> </w:t>
      </w:r>
      <w:r>
        <w:t>of</w:t>
      </w:r>
      <w:r>
        <w:rPr>
          <w:spacing w:val="1"/>
        </w:rPr>
        <w:t xml:space="preserve"> </w:t>
      </w:r>
      <w:r>
        <w:t>the</w:t>
      </w:r>
      <w:r>
        <w:rPr>
          <w:spacing w:val="1"/>
        </w:rPr>
        <w:t xml:space="preserve"> </w:t>
      </w:r>
      <w:r>
        <w:rPr>
          <w:rFonts w:hint="default"/>
          <w:lang w:val="en-MY"/>
        </w:rPr>
        <w:t>project</w:t>
      </w:r>
      <w:r>
        <w:t xml:space="preserve"> and</w:t>
      </w:r>
      <w:r>
        <w:rPr>
          <w:spacing w:val="-57"/>
        </w:rPr>
        <w:t xml:space="preserve"> </w:t>
      </w:r>
      <w:r>
        <w:rPr>
          <w:rFonts w:hint="default"/>
          <w:lang w:val="en-MY"/>
        </w:rPr>
        <w:t xml:space="preserve"> additional project </w:t>
      </w:r>
      <w:r>
        <w:t xml:space="preserve">of </w:t>
      </w:r>
      <w:r>
        <w:rPr>
          <w:rFonts w:hint="default"/>
          <w:lang w:val="en-MY"/>
        </w:rPr>
        <w:t xml:space="preserve">company </w:t>
      </w:r>
      <w:r>
        <w:t xml:space="preserve">such as </w:t>
      </w:r>
      <w:r>
        <w:rPr>
          <w:rFonts w:hint="default"/>
          <w:lang w:val="en-MY"/>
        </w:rPr>
        <w:t>ground process area</w:t>
      </w:r>
      <w:r>
        <w:t xml:space="preserve"> and</w:t>
      </w:r>
      <w:r>
        <w:rPr>
          <w:rFonts w:hint="default"/>
          <w:lang w:val="en-MY"/>
        </w:rPr>
        <w:t>duration of the employee of the workin area</w:t>
      </w:r>
      <w:r>
        <w:t>. In order to</w:t>
      </w:r>
      <w:r>
        <w:rPr>
          <w:spacing w:val="1"/>
        </w:rPr>
        <w:t xml:space="preserve"> </w:t>
      </w:r>
      <w:r>
        <w:rPr>
          <w:rFonts w:hint="default"/>
          <w:lang w:val="en-MY"/>
        </w:rPr>
        <w:t>get</w:t>
      </w:r>
      <w:r>
        <w:t xml:space="preserve"> the </w:t>
      </w:r>
      <w:r>
        <w:rPr>
          <w:rFonts w:hint="default"/>
          <w:lang w:val="en-MY"/>
        </w:rPr>
        <w:t>project done</w:t>
      </w:r>
      <w:r>
        <w:t xml:space="preserve">, the </w:t>
      </w:r>
      <w:r>
        <w:rPr>
          <w:rFonts w:hint="default"/>
          <w:lang w:val="en-MY"/>
        </w:rPr>
        <w:t>team has prepare and connect the interet connection for the resources reference</w:t>
      </w:r>
      <w:r>
        <w:t xml:space="preserve"> of </w:t>
      </w:r>
      <w:r>
        <w:rPr>
          <w:rFonts w:hint="default"/>
          <w:lang w:val="en-MY"/>
        </w:rPr>
        <w:t xml:space="preserve">the project to be done </w:t>
      </w:r>
      <w:r>
        <w:t>with a wide</w:t>
      </w:r>
      <w:r>
        <w:rPr>
          <w:spacing w:val="1"/>
        </w:rPr>
        <w:t xml:space="preserve"> </w:t>
      </w:r>
      <w:r>
        <w:rPr>
          <w:rFonts w:hint="default"/>
          <w:lang w:val="en-MY"/>
        </w:rPr>
        <w:t>process</w:t>
      </w:r>
      <w:r>
        <w:t xml:space="preserve"> to place the respective</w:t>
      </w:r>
      <w:r>
        <w:rPr>
          <w:rFonts w:hint="default"/>
          <w:lang w:val="en-MY"/>
        </w:rPr>
        <w:t xml:space="preserve"> older system</w:t>
      </w:r>
      <w:r>
        <w:t>.</w:t>
      </w:r>
    </w:p>
    <w:p>
      <w:pPr>
        <w:spacing w:after="0"/>
        <w:jc w:val="both"/>
        <w:sectPr>
          <w:pgSz w:w="12240" w:h="15840"/>
          <w:pgMar w:top="1380" w:right="980" w:bottom="1000" w:left="1040" w:header="0" w:footer="804" w:gutter="0"/>
          <w:cols w:space="720" w:num="1"/>
        </w:sectPr>
      </w:pPr>
    </w:p>
    <w:p>
      <w:pPr>
        <w:pStyle w:val="2"/>
        <w:spacing w:before="60"/>
        <w:ind w:left="400" w:firstLine="0"/>
        <w:jc w:val="both"/>
        <w:rPr>
          <w:rFonts w:hint="default"/>
          <w:lang w:val="en-MY"/>
        </w:rPr>
      </w:pPr>
      <w:r>
        <w:rPr>
          <w:rFonts w:hint="default"/>
          <w:lang w:val="en-MY"/>
        </w:rPr>
        <w:t>Back Process</w:t>
      </w:r>
    </w:p>
    <w:p>
      <w:pPr>
        <w:pStyle w:val="5"/>
        <w:spacing w:before="10"/>
        <w:rPr>
          <w:b/>
          <w:sz w:val="20"/>
        </w:rPr>
      </w:pPr>
    </w:p>
    <w:p>
      <w:pPr>
        <w:pStyle w:val="5"/>
        <w:ind w:left="400" w:right="462" w:firstLine="716" w:firstLineChars="0"/>
        <w:jc w:val="both"/>
      </w:pPr>
      <w:r>
        <w:t xml:space="preserve">The </w:t>
      </w:r>
      <w:r>
        <w:rPr>
          <w:rFonts w:hint="default"/>
          <w:lang w:val="en-MY"/>
        </w:rPr>
        <w:t>back process factory is</w:t>
      </w:r>
      <w:r>
        <w:t xml:space="preserve"> </w:t>
      </w:r>
      <w:r>
        <w:rPr>
          <w:rFonts w:hint="default"/>
          <w:lang w:val="en-MY"/>
        </w:rPr>
        <w:t>shaping the ceramic chip shape and how the look of the capacitors in the end and it’s</w:t>
      </w:r>
      <w:r>
        <w:t xml:space="preserve"> controlled </w:t>
      </w:r>
      <w:r>
        <w:rPr>
          <w:rFonts w:hint="default"/>
          <w:lang w:val="en-MY"/>
        </w:rPr>
        <w:t>quality by get the best shape of the product and avoid not good product</w:t>
      </w:r>
      <w:r>
        <w:t>. As the</w:t>
      </w:r>
      <w:r>
        <w:rPr>
          <w:rFonts w:hint="default"/>
          <w:lang w:val="en-MY"/>
        </w:rPr>
        <w:t xml:space="preserve"> product</w:t>
      </w:r>
      <w:r>
        <w:t xml:space="preserve">s reach </w:t>
      </w:r>
      <w:r>
        <w:rPr>
          <w:rFonts w:hint="default"/>
          <w:lang w:val="en-MY"/>
        </w:rPr>
        <w:t>the end of process</w:t>
      </w:r>
      <w:r>
        <w:t xml:space="preserve">, a </w:t>
      </w:r>
      <w:r>
        <w:rPr>
          <w:rFonts w:hint="default"/>
          <w:lang w:val="en-MY"/>
        </w:rPr>
        <w:t>shape</w:t>
      </w:r>
      <w:r>
        <w:t xml:space="preserve"> </w:t>
      </w:r>
      <w:r>
        <w:rPr>
          <w:rFonts w:hint="default"/>
          <w:lang w:val="en-MY"/>
        </w:rPr>
        <w:t>care is prio</w:t>
      </w:r>
      <w:r>
        <w:t>t</w:t>
      </w:r>
      <w:r>
        <w:rPr>
          <w:rFonts w:hint="default"/>
          <w:lang w:val="en-MY"/>
        </w:rPr>
        <w:t>ize in produce of good chip</w:t>
      </w:r>
      <w:r>
        <w:t>,</w:t>
      </w:r>
      <w:r>
        <w:rPr>
          <w:spacing w:val="1"/>
        </w:rPr>
        <w:t xml:space="preserve"> </w:t>
      </w:r>
      <w:r>
        <w:t xml:space="preserve">above the </w:t>
      </w:r>
      <w:r>
        <w:rPr>
          <w:rFonts w:hint="default"/>
          <w:lang w:val="en-MY"/>
        </w:rPr>
        <w:t>average</w:t>
      </w:r>
      <w:r>
        <w:t xml:space="preserve">. This is to make sure that the </w:t>
      </w:r>
      <w:r>
        <w:rPr>
          <w:rFonts w:hint="default"/>
          <w:lang w:val="en-MY"/>
        </w:rPr>
        <w:t>ceramic capacitors</w:t>
      </w:r>
      <w:r>
        <w:t xml:space="preserve"> </w:t>
      </w:r>
      <w:r>
        <w:rPr>
          <w:rFonts w:hint="default"/>
          <w:lang w:val="en-MY"/>
        </w:rPr>
        <w:t>is produce well and be give to the customer in good condition</w:t>
      </w:r>
      <w:r>
        <w:rPr>
          <w:spacing w:val="1"/>
        </w:rPr>
        <w:t xml:space="preserve"> </w:t>
      </w:r>
      <w:r>
        <w:t xml:space="preserve">and </w:t>
      </w:r>
      <w:r>
        <w:rPr>
          <w:rFonts w:hint="default"/>
          <w:lang w:val="en-MY"/>
        </w:rPr>
        <w:t>stored</w:t>
      </w:r>
      <w:r>
        <w:t xml:space="preserve"> </w:t>
      </w:r>
      <w:r>
        <w:rPr>
          <w:rFonts w:hint="default"/>
          <w:lang w:val="en-MY"/>
        </w:rPr>
        <w:t xml:space="preserve">in </w:t>
      </w:r>
      <w:r>
        <w:t xml:space="preserve">the database. </w:t>
      </w:r>
      <w:r>
        <w:rPr>
          <w:rFonts w:hint="default"/>
          <w:lang w:val="en-MY"/>
        </w:rPr>
        <w:t>This process</w:t>
      </w:r>
      <w:r>
        <w:t xml:space="preserve"> usually </w:t>
      </w:r>
      <w:r>
        <w:rPr>
          <w:rFonts w:hint="default"/>
          <w:lang w:val="en-MY"/>
        </w:rPr>
        <w:t>just to shaping the chip and removing the shape that contain other material from the chip</w:t>
      </w:r>
      <w:r>
        <w:rPr>
          <w:spacing w:val="1"/>
        </w:rPr>
        <w:t xml:space="preserve"> </w:t>
      </w:r>
      <w:r>
        <w:t xml:space="preserve">or </w:t>
      </w:r>
      <w:r>
        <w:rPr>
          <w:rFonts w:hint="default"/>
          <w:lang w:val="en-MY"/>
        </w:rPr>
        <w:t>to separating the “NOT GOOD” chip which is fail product to be given to the customer</w:t>
      </w:r>
      <w:r>
        <w:t xml:space="preserve">. A daily </w:t>
      </w:r>
      <w:r>
        <w:rPr>
          <w:rFonts w:hint="default"/>
          <w:lang w:val="en-MY"/>
        </w:rPr>
        <w:t>report of the system will</w:t>
      </w:r>
      <w:r>
        <w:t xml:space="preserve"> check </w:t>
      </w:r>
      <w:r>
        <w:rPr>
          <w:rFonts w:hint="default"/>
          <w:lang w:val="en-MY"/>
        </w:rPr>
        <w:t>to make sure the average of the data record reach the company goal</w:t>
      </w:r>
      <w:r>
        <w:t xml:space="preserve">. </w:t>
      </w:r>
      <w:r>
        <w:rPr>
          <w:rFonts w:hint="default"/>
          <w:lang w:val="en-MY"/>
        </w:rPr>
        <w:t>W</w:t>
      </w:r>
      <w:r>
        <w:t>here the</w:t>
      </w:r>
      <w:r>
        <w:rPr>
          <w:spacing w:val="1"/>
        </w:rPr>
        <w:t xml:space="preserve"> </w:t>
      </w:r>
      <w:r>
        <w:t xml:space="preserve">person in charge </w:t>
      </w:r>
      <w:r>
        <w:rPr>
          <w:rFonts w:hint="default"/>
          <w:lang w:val="en-MY"/>
        </w:rPr>
        <w:t>will produce the system that can read the data for the record</w:t>
      </w:r>
      <w:r>
        <w:t xml:space="preserve"> </w:t>
      </w:r>
      <w:r>
        <w:rPr>
          <w:rFonts w:hint="default"/>
          <w:lang w:val="en-MY"/>
        </w:rPr>
        <w:t xml:space="preserve">for the average counter and </w:t>
      </w:r>
      <w:r>
        <w:t>t</w:t>
      </w:r>
      <w:r>
        <w:rPr>
          <w:rFonts w:hint="default"/>
          <w:lang w:val="en-MY"/>
        </w:rPr>
        <w:t>he chip produce on the day</w:t>
      </w:r>
      <w:r>
        <w:t xml:space="preserve"> (</w:t>
      </w:r>
      <w:r>
        <w:rPr>
          <w:rFonts w:hint="default"/>
          <w:lang w:val="en-MY"/>
        </w:rPr>
        <w:t>daily data recorded</w:t>
      </w:r>
      <w:r>
        <w:t>).</w:t>
      </w:r>
    </w:p>
    <w:p>
      <w:pPr>
        <w:pStyle w:val="5"/>
        <w:spacing w:before="10"/>
        <w:rPr>
          <w:sz w:val="20"/>
        </w:rPr>
      </w:pPr>
    </w:p>
    <w:p>
      <w:pPr>
        <w:pStyle w:val="2"/>
        <w:ind w:left="400" w:firstLine="0"/>
        <w:jc w:val="both"/>
        <w:rPr>
          <w:rFonts w:hint="default"/>
          <w:lang w:val="en-MY"/>
        </w:rPr>
      </w:pPr>
      <w:r>
        <w:rPr>
          <w:rFonts w:hint="default"/>
          <w:lang w:val="en-MY"/>
        </w:rPr>
        <w:t>Middle Process (MLCC)</w:t>
      </w:r>
    </w:p>
    <w:p>
      <w:pPr>
        <w:pStyle w:val="5"/>
        <w:spacing w:before="10"/>
        <w:rPr>
          <w:b/>
          <w:sz w:val="20"/>
        </w:rPr>
      </w:pPr>
    </w:p>
    <w:p>
      <w:pPr>
        <w:pStyle w:val="5"/>
        <w:ind w:left="400" w:right="458" w:firstLine="716" w:firstLineChars="0"/>
        <w:jc w:val="both"/>
      </w:pPr>
      <w:r>
        <w:rPr>
          <w:rFonts w:hint="default"/>
          <w:lang w:val="en-MY"/>
        </w:rPr>
        <w:t>Layered Shape Form</w:t>
      </w:r>
      <w:r>
        <w:t xml:space="preserve"> (</w:t>
      </w:r>
      <w:r>
        <w:rPr>
          <w:rFonts w:hint="default"/>
          <w:lang w:val="en-MY"/>
        </w:rPr>
        <w:t>LSF</w:t>
      </w:r>
      <w:r>
        <w:t xml:space="preserve">) </w:t>
      </w:r>
      <w:r>
        <w:rPr>
          <w:rFonts w:hint="default"/>
          <w:lang w:val="en-MY"/>
        </w:rPr>
        <w:t>is a method where to separate the layered big chip become tiny shape where</w:t>
      </w:r>
      <w:r>
        <w:t xml:space="preserve"> a procedure that is carried out </w:t>
      </w:r>
      <w:r>
        <w:rPr>
          <w:rFonts w:hint="default"/>
          <w:lang w:val="en-MY"/>
        </w:rPr>
        <w:t>from the shaping triangle of the chip will become tiny shaped chip</w:t>
      </w:r>
      <w:r>
        <w:t>. This procedure is</w:t>
      </w:r>
      <w:r>
        <w:rPr>
          <w:rFonts w:hint="default"/>
          <w:lang w:val="en-MY"/>
        </w:rPr>
        <w:t xml:space="preserve"> to pilled </w:t>
      </w:r>
      <w:r>
        <w:t xml:space="preserve">out </w:t>
      </w:r>
      <w:r>
        <w:rPr>
          <w:rFonts w:hint="default"/>
          <w:lang w:val="en-MY"/>
        </w:rPr>
        <w:t>the</w:t>
      </w:r>
      <w:r>
        <w:t xml:space="preserve"> assess</w:t>
      </w:r>
      <w:r>
        <w:rPr>
          <w:rFonts w:hint="default"/>
          <w:lang w:val="en-MY"/>
        </w:rPr>
        <w:t xml:space="preserve"> part of the chip to get the perfect shape of the chip capacitor and the</w:t>
      </w:r>
      <w:r>
        <w:t xml:space="preserve"> </w:t>
      </w:r>
      <w:r>
        <w:rPr>
          <w:rFonts w:hint="default"/>
          <w:lang w:val="en-MY"/>
        </w:rPr>
        <w:t>durability of the chip</w:t>
      </w:r>
      <w:r>
        <w:t xml:space="preserve">. </w:t>
      </w:r>
      <w:r>
        <w:rPr>
          <w:rFonts w:hint="default"/>
          <w:lang w:val="en-MY"/>
        </w:rPr>
        <w:t>The shaped chip from the cupboard</w:t>
      </w:r>
      <w:r>
        <w:t xml:space="preserve"> all</w:t>
      </w:r>
      <w:r>
        <w:rPr>
          <w:spacing w:val="1"/>
        </w:rPr>
        <w:t xml:space="preserve"> </w:t>
      </w:r>
      <w:r>
        <w:t xml:space="preserve">the remains </w:t>
      </w:r>
      <w:r>
        <w:rPr>
          <w:rFonts w:hint="default"/>
          <w:lang w:val="en-MY"/>
        </w:rPr>
        <w:t>just that the smaller chip is produce when comes to this process</w:t>
      </w:r>
      <w:r>
        <w:t xml:space="preserve">, </w:t>
      </w:r>
      <w:r>
        <w:rPr>
          <w:rFonts w:hint="default"/>
          <w:lang w:val="en-MY"/>
        </w:rPr>
        <w:t>the process will begin to cut and separate the chip by using blade and laser</w:t>
      </w:r>
      <w:r>
        <w:t xml:space="preserve"> </w:t>
      </w:r>
      <w:r>
        <w:rPr>
          <w:rFonts w:hint="default"/>
          <w:lang w:val="en-MY"/>
        </w:rPr>
        <w:t>and after cut it will comes out with the fist look of the chip</w:t>
      </w:r>
      <w:r>
        <w:t xml:space="preserve">. </w:t>
      </w:r>
      <w:r>
        <w:rPr>
          <w:rFonts w:hint="default"/>
          <w:lang w:val="en-MY"/>
        </w:rPr>
        <w:t>Empty chip</w:t>
      </w:r>
      <w:r>
        <w:t xml:space="preserve"> shells is a sign that the </w:t>
      </w:r>
      <w:r>
        <w:rPr>
          <w:rFonts w:hint="default"/>
          <w:lang w:val="en-MY"/>
        </w:rPr>
        <w:t>chip is broken or not good</w:t>
      </w:r>
      <w:r>
        <w:t xml:space="preserve">. As for the </w:t>
      </w:r>
      <w:r>
        <w:rPr>
          <w:rFonts w:hint="default"/>
          <w:lang w:val="en-MY"/>
        </w:rPr>
        <w:t>ceramic look of the chip</w:t>
      </w:r>
      <w:r>
        <w:t>, it</w:t>
      </w:r>
      <w:r>
        <w:rPr>
          <w:spacing w:val="1"/>
        </w:rPr>
        <w:t xml:space="preserve"> </w:t>
      </w:r>
      <w:r>
        <w:t xml:space="preserve">will be examined to see the </w:t>
      </w:r>
      <w:r>
        <w:rPr>
          <w:rFonts w:hint="default"/>
          <w:lang w:val="en-MY"/>
        </w:rPr>
        <w:t>durability of the chip</w:t>
      </w:r>
      <w:r>
        <w:t xml:space="preserve">, </w:t>
      </w:r>
      <w:r>
        <w:rPr>
          <w:lang w:val="en-MY"/>
        </w:rPr>
        <w:t>induct-or</w:t>
      </w:r>
      <w:r>
        <w:rPr>
          <w:rFonts w:hint="default"/>
          <w:lang w:val="en-MY"/>
        </w:rPr>
        <w:t xml:space="preserve"> function</w:t>
      </w:r>
      <w:r>
        <w:t xml:space="preserve">, ants and also </w:t>
      </w:r>
      <w:r>
        <w:rPr>
          <w:rFonts w:hint="default"/>
          <w:lang w:val="en-MY"/>
        </w:rPr>
        <w:t>power it can supply</w:t>
      </w:r>
      <w:r>
        <w:t>.</w:t>
      </w:r>
      <w:r>
        <w:rPr>
          <w:spacing w:val="1"/>
        </w:rPr>
        <w:t xml:space="preserve"> </w:t>
      </w:r>
      <w:r>
        <w:t xml:space="preserve">The </w:t>
      </w:r>
      <w:r>
        <w:rPr>
          <w:rFonts w:hint="default"/>
          <w:lang w:val="en-MY"/>
        </w:rPr>
        <w:t>live separating of the chip from the shape is called “Darabe”</w:t>
      </w:r>
      <w:r>
        <w:t xml:space="preserve">. They often </w:t>
      </w:r>
      <w:r>
        <w:rPr>
          <w:rFonts w:hint="default"/>
          <w:lang w:val="en-MY"/>
        </w:rPr>
        <w:t>used the basket to prevent the chip messed up from the table</w:t>
      </w:r>
      <w:r>
        <w:rPr>
          <w:spacing w:val="1"/>
        </w:rPr>
        <w:t xml:space="preserve"> </w:t>
      </w:r>
      <w:r>
        <w:t xml:space="preserve">them from emerging into the surface. In a natural </w:t>
      </w:r>
      <w:r>
        <w:rPr>
          <w:rFonts w:hint="default"/>
          <w:lang w:val="en-MY"/>
        </w:rPr>
        <w:t>process</w:t>
      </w:r>
      <w:r>
        <w:t xml:space="preserve">, these </w:t>
      </w:r>
      <w:r>
        <w:rPr>
          <w:rFonts w:hint="default"/>
          <w:lang w:val="en-MY"/>
        </w:rPr>
        <w:t>chip produces</w:t>
      </w:r>
      <w:r>
        <w:t xml:space="preserve"> would </w:t>
      </w:r>
      <w:r>
        <w:rPr>
          <w:rFonts w:hint="default"/>
          <w:lang w:val="en-MY"/>
        </w:rPr>
        <w:t>used simple thing</w:t>
      </w:r>
      <w:r>
        <w:t xml:space="preserve"> as they</w:t>
      </w:r>
      <w:r>
        <w:rPr>
          <w:spacing w:val="-57"/>
        </w:rPr>
        <w:t xml:space="preserve"> </w:t>
      </w:r>
      <w:r>
        <w:t xml:space="preserve">do not have </w:t>
      </w:r>
      <w:r>
        <w:rPr>
          <w:rFonts w:hint="default"/>
          <w:lang w:val="en-MY"/>
        </w:rPr>
        <w:t>to conserve many thing to do this</w:t>
      </w:r>
      <w:r>
        <w:t xml:space="preserve">. </w:t>
      </w:r>
      <w:r>
        <w:rPr>
          <w:rFonts w:hint="default"/>
          <w:lang w:val="en-MY"/>
        </w:rPr>
        <w:t>Personal Protective Equipment (PPE) always been</w:t>
      </w:r>
      <w:r>
        <w:t xml:space="preserve"> give</w:t>
      </w:r>
      <w:r>
        <w:rPr>
          <w:rFonts w:hint="default"/>
          <w:lang w:val="en-MY"/>
        </w:rPr>
        <w:t>n</w:t>
      </w:r>
      <w:r>
        <w:t xml:space="preserve"> </w:t>
      </w:r>
      <w:r>
        <w:rPr>
          <w:rFonts w:hint="default"/>
          <w:lang w:val="en-MY"/>
        </w:rPr>
        <w:t>in the company to make sure the safety of the factory are care well and controlled</w:t>
      </w:r>
      <w:r>
        <w:t xml:space="preserve">. The data from the </w:t>
      </w:r>
      <w:r>
        <w:rPr>
          <w:rFonts w:hint="default"/>
          <w:lang w:val="en-MY"/>
        </w:rPr>
        <w:t xml:space="preserve">server </w:t>
      </w:r>
      <w:r>
        <w:t xml:space="preserve">will be recorded and will be updated to </w:t>
      </w:r>
      <w:r>
        <w:rPr>
          <w:rFonts w:hint="default"/>
          <w:lang w:val="en-MY"/>
        </w:rPr>
        <w:t>the worldwide of Taiyo Yuden branch chip producer</w:t>
      </w:r>
      <w:r>
        <w:t>.</w:t>
      </w:r>
    </w:p>
    <w:p>
      <w:pPr>
        <w:pStyle w:val="5"/>
        <w:spacing w:before="10"/>
        <w:rPr>
          <w:sz w:val="20"/>
        </w:rPr>
      </w:pPr>
    </w:p>
    <w:p>
      <w:pPr>
        <w:pStyle w:val="2"/>
        <w:numPr>
          <w:ilvl w:val="1"/>
          <w:numId w:val="5"/>
        </w:numPr>
        <w:tabs>
          <w:tab w:val="left" w:pos="1120"/>
        </w:tabs>
        <w:spacing w:before="0" w:after="0" w:line="240" w:lineRule="auto"/>
        <w:ind w:left="1120" w:right="0" w:hanging="360"/>
        <w:jc w:val="left"/>
      </w:pPr>
      <w:r>
        <w:rPr>
          <w:rFonts w:hint="default"/>
          <w:lang w:val="en-MY"/>
        </w:rPr>
        <w:t>Proposed Project</w:t>
      </w:r>
    </w:p>
    <w:p>
      <w:pPr>
        <w:pStyle w:val="5"/>
        <w:spacing w:before="10"/>
        <w:rPr>
          <w:b/>
          <w:sz w:val="20"/>
        </w:rPr>
      </w:pPr>
    </w:p>
    <w:p>
      <w:pPr>
        <w:pStyle w:val="5"/>
        <w:ind w:left="400" w:right="459" w:firstLine="716" w:firstLineChars="0"/>
        <w:jc w:val="both"/>
        <w:rPr>
          <w:rFonts w:hint="default"/>
          <w:lang w:val="en-MY"/>
        </w:rPr>
      </w:pPr>
      <w:r>
        <w:rPr>
          <w:rFonts w:hint="default"/>
          <w:lang w:val="en-MY"/>
        </w:rPr>
        <w:t>The first project to be done is called “Seikei Scanning System” where this system functionality is to record the data from the rolled before the ceramic layer been shaped and</w:t>
      </w:r>
      <w:r>
        <w:t xml:space="preserve"> updated in the database. The database contains information</w:t>
      </w:r>
      <w:r>
        <w:rPr>
          <w:spacing w:val="1"/>
        </w:rPr>
        <w:t xml:space="preserve"> </w:t>
      </w:r>
      <w:r>
        <w:t xml:space="preserve">such as the location of the </w:t>
      </w:r>
      <w:r>
        <w:rPr>
          <w:rFonts w:hint="default"/>
          <w:lang w:val="en-MY"/>
        </w:rPr>
        <w:t>factory</w:t>
      </w:r>
      <w:r>
        <w:t xml:space="preserve">, </w:t>
      </w:r>
      <w:r>
        <w:rPr>
          <w:rFonts w:hint="default"/>
          <w:lang w:val="en-MY"/>
        </w:rPr>
        <w:t>days the process of the layer taken to be</w:t>
      </w:r>
      <w:r>
        <w:t xml:space="preserve"> and also </w:t>
      </w:r>
      <w:r>
        <w:rPr>
          <w:rFonts w:hint="default"/>
          <w:lang w:val="en-MY"/>
        </w:rPr>
        <w:t>the average of the not good data was key-in</w:t>
      </w:r>
      <w:r>
        <w:t>. Data entry was</w:t>
      </w:r>
      <w:r>
        <w:rPr>
          <w:spacing w:val="1"/>
        </w:rPr>
        <w:t xml:space="preserve"> </w:t>
      </w:r>
      <w:r>
        <w:t>done</w:t>
      </w:r>
      <w:r>
        <w:rPr>
          <w:spacing w:val="1"/>
        </w:rPr>
        <w:t xml:space="preserve"> </w:t>
      </w:r>
      <w:r>
        <w:t>daily</w:t>
      </w:r>
      <w:r>
        <w:rPr>
          <w:spacing w:val="1"/>
        </w:rPr>
        <w:t xml:space="preserve"> </w:t>
      </w:r>
      <w:r>
        <w:t>by</w:t>
      </w:r>
      <w:r>
        <w:rPr>
          <w:spacing w:val="1"/>
        </w:rPr>
        <w:t xml:space="preserve"> </w:t>
      </w:r>
      <w:r>
        <w:t>assigned</w:t>
      </w:r>
      <w:r>
        <w:rPr>
          <w:spacing w:val="1"/>
        </w:rPr>
        <w:t xml:space="preserve"> </w:t>
      </w:r>
      <w:r>
        <w:t>for</w:t>
      </w:r>
      <w:r>
        <w:rPr>
          <w:spacing w:val="1"/>
        </w:rPr>
        <w:t xml:space="preserve"> </w:t>
      </w:r>
      <w:r>
        <w:t>each</w:t>
      </w:r>
      <w:r>
        <w:rPr>
          <w:spacing w:val="1"/>
        </w:rPr>
        <w:t xml:space="preserve"> </w:t>
      </w:r>
      <w:r>
        <w:rPr>
          <w:rFonts w:hint="default"/>
          <w:lang w:val="en-MY"/>
        </w:rPr>
        <w:t>operator by shift</w:t>
      </w:r>
      <w:r>
        <w:t>,</w:t>
      </w:r>
      <w:r>
        <w:rPr>
          <w:spacing w:val="1"/>
        </w:rPr>
        <w:t xml:space="preserve"> </w:t>
      </w:r>
      <w:r>
        <w:rPr>
          <w:rFonts w:hint="default"/>
          <w:lang w:val="en-MY"/>
        </w:rPr>
        <w:t>each tiny layer will compact together to form chip where</w:t>
      </w:r>
      <w:r>
        <w:t xml:space="preserve"> attempted </w:t>
      </w:r>
      <w:r>
        <w:rPr>
          <w:rFonts w:hint="default"/>
          <w:lang w:val="en-MY"/>
        </w:rPr>
        <w:t>fail wil</w:t>
      </w:r>
      <w:r>
        <w:t>l</w:t>
      </w:r>
      <w:r>
        <w:rPr>
          <w:rFonts w:hint="default"/>
          <w:lang w:val="en-MY"/>
        </w:rPr>
        <w:t xml:space="preserve"> cause the chip to become not good</w:t>
      </w:r>
      <w:r>
        <w:t xml:space="preserve">. As for </w:t>
      </w:r>
      <w:r>
        <w:rPr>
          <w:rFonts w:hint="default"/>
          <w:lang w:val="en-MY"/>
        </w:rPr>
        <w:t xml:space="preserve">the system </w:t>
      </w:r>
      <w:r>
        <w:t xml:space="preserve">updates, the same person in charge will update the </w:t>
      </w:r>
      <w:r>
        <w:rPr>
          <w:rFonts w:hint="default"/>
          <w:lang w:val="en-MY"/>
        </w:rPr>
        <w:t>data inside the pc leader and</w:t>
      </w:r>
      <w:r>
        <w:t xml:space="preserve"> about the </w:t>
      </w:r>
      <w:r>
        <w:rPr>
          <w:rFonts w:hint="default"/>
          <w:lang w:val="en-MY"/>
        </w:rPr>
        <w:t xml:space="preserve">data </w:t>
      </w:r>
      <w:r>
        <w:t xml:space="preserve">of their </w:t>
      </w:r>
      <w:r>
        <w:rPr>
          <w:rFonts w:hint="default"/>
          <w:lang w:val="en-MY"/>
        </w:rPr>
        <w:t xml:space="preserve">chip </w:t>
      </w:r>
      <w:r>
        <w:t>such a</w:t>
      </w:r>
      <w:r>
        <w:rPr>
          <w:rFonts w:hint="default"/>
          <w:lang w:val="en-MY"/>
        </w:rPr>
        <w:t>s layer and cover plan on that day is recorded</w:t>
      </w:r>
      <w:r>
        <w:t xml:space="preserve"> and </w:t>
      </w:r>
      <w:r>
        <w:rPr>
          <w:rFonts w:hint="default"/>
          <w:lang w:val="en-MY"/>
        </w:rPr>
        <w:t>save.</w:t>
      </w:r>
    </w:p>
    <w:p>
      <w:pPr>
        <w:pStyle w:val="5"/>
        <w:ind w:left="400" w:right="459" w:firstLine="716" w:firstLineChars="0"/>
        <w:jc w:val="both"/>
        <w:rPr>
          <w:rFonts w:hint="default"/>
          <w:lang w:val="en-MY"/>
        </w:rPr>
      </w:pPr>
    </w:p>
    <w:p>
      <w:pPr>
        <w:pStyle w:val="5"/>
        <w:ind w:left="400" w:right="459" w:firstLine="716" w:firstLineChars="0"/>
        <w:jc w:val="both"/>
        <w:rPr>
          <w:rFonts w:hint="default"/>
          <w:lang w:val="en-MY"/>
        </w:rPr>
      </w:pPr>
      <w:r>
        <w:rPr>
          <w:rFonts w:hint="default"/>
          <w:lang w:val="en-MY"/>
        </w:rPr>
        <w:t>The second project to be done is called the “Insatsu Printing System” where this sytem funtionality is to measure the calculation of material been mixed together to shape the piece layer of the chip. This is start from the material mixed from the process using chemical and form a layered chip where the mixed amount must be controlled and consise. This system will calculate and evaluate the adjustment record of the system where to controll the chip produce. At the end it can store the data of the calcualtion and also the pattern of the data saved. The operator  will start the operation if the mixed chemical is mixed well and used properly by leader right to start the machine process. At the end, it will record the average and pattern of the chip to produce the best quality.</w:t>
      </w: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2"/>
        <w:numPr>
          <w:ilvl w:val="1"/>
          <w:numId w:val="5"/>
        </w:numPr>
        <w:tabs>
          <w:tab w:val="left" w:pos="1120"/>
        </w:tabs>
        <w:spacing w:before="0" w:after="0" w:line="240" w:lineRule="auto"/>
        <w:ind w:left="1120" w:right="0" w:hanging="360"/>
        <w:jc w:val="left"/>
      </w:pPr>
      <w:r>
        <w:rPr>
          <w:rFonts w:hint="default"/>
          <w:lang w:val="en-MY"/>
        </w:rPr>
        <w:t>Additional Project</w:t>
      </w:r>
    </w:p>
    <w:p>
      <w:pPr>
        <w:pStyle w:val="5"/>
        <w:spacing w:before="10"/>
        <w:rPr>
          <w:b/>
          <w:sz w:val="20"/>
        </w:rPr>
      </w:pPr>
    </w:p>
    <w:p>
      <w:pPr>
        <w:pStyle w:val="5"/>
        <w:ind w:left="400" w:right="459" w:firstLine="716" w:firstLineChars="0"/>
        <w:jc w:val="both"/>
      </w:pPr>
      <w:r>
        <w:t>Part</w:t>
      </w:r>
      <w:r>
        <w:rPr>
          <w:spacing w:val="1"/>
        </w:rPr>
        <w:t xml:space="preserve"> </w:t>
      </w:r>
      <w:r>
        <w:t>of</w:t>
      </w:r>
      <w:r>
        <w:rPr>
          <w:spacing w:val="1"/>
        </w:rPr>
        <w:t xml:space="preserve"> </w:t>
      </w:r>
      <w:r>
        <w:t>the</w:t>
      </w:r>
      <w:r>
        <w:rPr>
          <w:spacing w:val="1"/>
        </w:rPr>
        <w:t xml:space="preserve"> </w:t>
      </w:r>
      <w:r>
        <w:rPr>
          <w:rFonts w:hint="default"/>
          <w:lang w:val="en-MY"/>
        </w:rPr>
        <w:t>internship</w:t>
      </w:r>
      <w:r>
        <w:rPr>
          <w:spacing w:val="1"/>
        </w:rPr>
        <w:t xml:space="preserve"> </w:t>
      </w:r>
      <w:r>
        <w:t>programme</w:t>
      </w:r>
      <w:r>
        <w:rPr>
          <w:spacing w:val="1"/>
        </w:rPr>
        <w:t xml:space="preserve"> </w:t>
      </w:r>
      <w:r>
        <w:t>is</w:t>
      </w:r>
      <w:r>
        <w:rPr>
          <w:spacing w:val="1"/>
        </w:rPr>
        <w:t xml:space="preserve"> </w:t>
      </w:r>
      <w:r>
        <w:t>to</w:t>
      </w:r>
      <w:r>
        <w:rPr>
          <w:spacing w:val="1"/>
        </w:rPr>
        <w:t xml:space="preserve"> </w:t>
      </w:r>
      <w:r>
        <w:t>educate</w:t>
      </w:r>
      <w:r>
        <w:rPr>
          <w:spacing w:val="1"/>
        </w:rPr>
        <w:t xml:space="preserve"> </w:t>
      </w:r>
      <w:r>
        <w:rPr>
          <w:rFonts w:hint="default"/>
          <w:lang w:val="en-MY"/>
        </w:rPr>
        <w:t>the student also to train the student to handle the project</w:t>
      </w:r>
      <w:r>
        <w:rPr>
          <w:spacing w:val="1"/>
        </w:rPr>
        <w:t xml:space="preserve"> </w:t>
      </w:r>
      <w:r>
        <w:t>among</w:t>
      </w:r>
      <w:r>
        <w:rPr>
          <w:spacing w:val="1"/>
        </w:rPr>
        <w:t xml:space="preserve"> </w:t>
      </w:r>
      <w:r>
        <w:rPr>
          <w:rFonts w:hint="default"/>
          <w:lang w:val="en-MY"/>
        </w:rPr>
        <w:t>the employee itself</w:t>
      </w:r>
      <w:r>
        <w:t xml:space="preserve">. </w:t>
      </w:r>
      <w:r>
        <w:rPr>
          <w:rFonts w:hint="default"/>
          <w:lang w:val="en-MY"/>
        </w:rPr>
        <w:t>At Taiyo Yuden</w:t>
      </w:r>
      <w:r>
        <w:t>,</w:t>
      </w:r>
      <w:r>
        <w:rPr>
          <w:rFonts w:hint="default"/>
          <w:lang w:val="en-MY"/>
        </w:rPr>
        <w:t xml:space="preserve"> for my team I was able to complete the project within 4 month before the intern training end.</w:t>
      </w:r>
      <w:r>
        <w:t xml:space="preserve"> </w:t>
      </w:r>
      <w:r>
        <w:rPr>
          <w:rFonts w:hint="default"/>
          <w:lang w:val="en-MY"/>
        </w:rPr>
        <w:t>W</w:t>
      </w:r>
      <w:r>
        <w:t xml:space="preserve">e operate </w:t>
      </w:r>
      <w:r>
        <w:rPr>
          <w:rFonts w:hint="default"/>
          <w:lang w:val="en-MY"/>
        </w:rPr>
        <w:t>installing the system in the factory process</w:t>
      </w:r>
      <w:r>
        <w:t xml:space="preserve"> to receive the </w:t>
      </w:r>
      <w:r>
        <w:rPr>
          <w:rFonts w:hint="default"/>
          <w:lang w:val="en-MY"/>
        </w:rPr>
        <w:t>data</w:t>
      </w:r>
      <w:r>
        <w:rPr>
          <w:spacing w:val="1"/>
        </w:rPr>
        <w:t xml:space="preserve"> </w:t>
      </w:r>
      <w:r>
        <w:t xml:space="preserve">from the </w:t>
      </w:r>
      <w:r>
        <w:rPr>
          <w:rFonts w:hint="default"/>
          <w:lang w:val="en-MY"/>
        </w:rPr>
        <w:t>process to get the data recorded daily and update daily</w:t>
      </w:r>
      <w:r>
        <w:t xml:space="preserve">. </w:t>
      </w:r>
      <w:r>
        <w:rPr>
          <w:rFonts w:hint="default"/>
          <w:lang w:val="en-MY"/>
        </w:rPr>
        <w:t>The next project is just to refine the existing system where to maintain the system inside the server for example, filter, data entry, and flow of the process.</w:t>
      </w:r>
      <w:r>
        <w:rPr>
          <w:spacing w:val="1"/>
        </w:rPr>
        <w:t xml:space="preserve"> </w:t>
      </w:r>
      <w:r>
        <w:rPr>
          <w:rFonts w:hint="default"/>
          <w:spacing w:val="1"/>
          <w:lang w:val="en-MY"/>
        </w:rPr>
        <w:t>Another project alos has the similar identical function but this system is to calculate the average of the good and not good chip in everytime of the chip produces</w:t>
      </w:r>
      <w:r>
        <w:t>.</w:t>
      </w:r>
      <w:r>
        <w:rPr>
          <w:spacing w:val="1"/>
        </w:rPr>
        <w:t xml:space="preserve"> </w:t>
      </w:r>
      <w:r>
        <w:rPr>
          <w:rFonts w:hint="default"/>
          <w:lang w:val="en-MY"/>
        </w:rPr>
        <w:t>Another project also I had to handle the continuous design of the employee to develop the system until the end and gladly the system stuides are more easier to understand since it product base learning</w:t>
      </w:r>
      <w:r>
        <w:t xml:space="preserve">. </w:t>
      </w:r>
      <w:r>
        <w:rPr>
          <w:rFonts w:hint="default"/>
          <w:lang w:val="en-MY"/>
        </w:rPr>
        <w:t>I</w:t>
      </w:r>
      <w:r>
        <w:t xml:space="preserve"> also do </w:t>
      </w:r>
      <w:r>
        <w:rPr>
          <w:rFonts w:hint="default"/>
          <w:lang w:val="en-MY"/>
        </w:rPr>
        <w:t>CSR audit with the Human Resource Department (HRD)</w:t>
      </w:r>
      <w:r>
        <w:rPr>
          <w:spacing w:val="1"/>
        </w:rPr>
        <w:t xml:space="preserve"> </w:t>
      </w:r>
      <w:r>
        <w:t>to</w:t>
      </w:r>
      <w:r>
        <w:rPr>
          <w:spacing w:val="1"/>
        </w:rPr>
        <w:t xml:space="preserve"> </w:t>
      </w:r>
      <w:r>
        <w:t>show</w:t>
      </w:r>
      <w:r>
        <w:rPr>
          <w:spacing w:val="1"/>
        </w:rPr>
        <w:t xml:space="preserve"> </w:t>
      </w:r>
      <w:r>
        <w:t>them</w:t>
      </w:r>
      <w:r>
        <w:rPr>
          <w:spacing w:val="1"/>
        </w:rPr>
        <w:t xml:space="preserve"> </w:t>
      </w:r>
      <w:r>
        <w:t>what</w:t>
      </w:r>
      <w:r>
        <w:rPr>
          <w:spacing w:val="1"/>
        </w:rPr>
        <w:t xml:space="preserve"> </w:t>
      </w:r>
      <w:r>
        <w:t>the</w:t>
      </w:r>
      <w:r>
        <w:rPr>
          <w:spacing w:val="1"/>
        </w:rPr>
        <w:t xml:space="preserve"> </w:t>
      </w:r>
      <w:r>
        <w:rPr>
          <w:rFonts w:hint="default"/>
          <w:spacing w:val="1"/>
          <w:lang w:val="en-MY"/>
        </w:rPr>
        <w:t>intern student did in the company and was the student threat with right or wrong</w:t>
      </w:r>
      <w:r>
        <w:t>,</w:t>
      </w:r>
      <w:r>
        <w:rPr>
          <w:spacing w:val="1"/>
        </w:rPr>
        <w:t xml:space="preserve"> </w:t>
      </w:r>
      <w:r>
        <w:rPr>
          <w:rFonts w:hint="default"/>
          <w:lang w:val="en-MY"/>
        </w:rPr>
        <w:t>at the end it will comes out with the good record of the company</w:t>
      </w:r>
      <w:r>
        <w:t xml:space="preserve"> even</w:t>
      </w:r>
      <w:r>
        <w:rPr>
          <w:spacing w:val="1"/>
        </w:rPr>
        <w:t xml:space="preserve"> </w:t>
      </w:r>
      <w:r>
        <w:rPr>
          <w:rFonts w:hint="default"/>
          <w:lang w:val="en-MY"/>
        </w:rPr>
        <w:t>many failure of good chip encounter</w:t>
      </w:r>
      <w:r>
        <w:t xml:space="preserve">. At </w:t>
      </w:r>
      <w:r>
        <w:rPr>
          <w:rFonts w:hint="default"/>
          <w:lang w:val="en-MY"/>
        </w:rPr>
        <w:t>last</w:t>
      </w:r>
      <w:r>
        <w:t xml:space="preserve">, </w:t>
      </w:r>
      <w:r>
        <w:rPr>
          <w:rFonts w:hint="default"/>
          <w:lang w:val="en-MY"/>
        </w:rPr>
        <w:t>project last to be</w:t>
      </w:r>
      <w:r>
        <w:t xml:space="preserve"> expected mass emergence, </w:t>
      </w:r>
      <w:r>
        <w:rPr>
          <w:rFonts w:hint="default"/>
          <w:lang w:val="en-MY"/>
        </w:rPr>
        <w:t>that I have to design a new thins using the new Js language native which can takes up to 2 week completition</w:t>
      </w:r>
      <w:r>
        <w:t>.</w:t>
      </w:r>
    </w:p>
    <w:p>
      <w:pPr>
        <w:pStyle w:val="5"/>
        <w:spacing w:before="10"/>
        <w:rPr>
          <w:sz w:val="20"/>
        </w:rPr>
      </w:pPr>
    </w:p>
    <w:p>
      <w:pPr>
        <w:pStyle w:val="5"/>
        <w:ind w:left="400" w:right="459" w:firstLine="716" w:firstLineChars="0"/>
        <w:jc w:val="both"/>
        <w:rPr>
          <w:rFonts w:hint="default"/>
          <w:lang w:val="en-MY"/>
        </w:rPr>
      </w:pPr>
      <w:r>
        <w:t xml:space="preserve">Every </w:t>
      </w:r>
      <w:r>
        <w:rPr>
          <w:rFonts w:hint="default"/>
          <w:lang w:val="en-MY"/>
        </w:rPr>
        <w:t>day</w:t>
      </w:r>
      <w:r>
        <w:t xml:space="preserve">, </w:t>
      </w:r>
      <w:r>
        <w:rPr>
          <w:rFonts w:hint="default"/>
          <w:lang w:val="en-MY"/>
        </w:rPr>
        <w:t>I produce the logbook report and</w:t>
      </w:r>
      <w:r>
        <w:t xml:space="preserve"> conducts a </w:t>
      </w:r>
      <w:r>
        <w:rPr>
          <w:rFonts w:hint="default"/>
          <w:lang w:val="en-MY"/>
        </w:rPr>
        <w:t>maintenance for the system data where to get the data more easier to be read and</w:t>
      </w:r>
      <w:r>
        <w:t xml:space="preserve"> </w:t>
      </w:r>
      <w:r>
        <w:rPr>
          <w:rFonts w:hint="default"/>
          <w:lang w:val="en-MY"/>
        </w:rPr>
        <w:t>where my supervisor</w:t>
      </w:r>
      <w:r>
        <w:t xml:space="preserve"> spend </w:t>
      </w:r>
      <w:r>
        <w:rPr>
          <w:rFonts w:hint="default"/>
          <w:lang w:val="en-MY"/>
        </w:rPr>
        <w:t>a lot of time to look at my system progress before it be release</w:t>
      </w:r>
      <w:r>
        <w:t xml:space="preserve"> and around the </w:t>
      </w:r>
      <w:r>
        <w:rPr>
          <w:rFonts w:hint="default"/>
          <w:lang w:val="en-MY"/>
        </w:rPr>
        <w:t>process</w:t>
      </w:r>
      <w:r>
        <w:t xml:space="preserve">. Among </w:t>
      </w:r>
      <w:r>
        <w:rPr>
          <w:rFonts w:hint="default"/>
          <w:lang w:val="en-MY"/>
        </w:rPr>
        <w:t>all the system project th</w:t>
      </w:r>
      <w:r>
        <w:t xml:space="preserve">e </w:t>
      </w:r>
      <w:r>
        <w:rPr>
          <w:rFonts w:hint="default"/>
          <w:lang w:val="en-MY"/>
        </w:rPr>
        <w:t>additional particular side is to teach me coding with patient and understand  the requirement of the user</w:t>
      </w:r>
      <w:r>
        <w:t xml:space="preserve"> how we do the relocation </w:t>
      </w:r>
      <w:r>
        <w:rPr>
          <w:rFonts w:hint="default"/>
          <w:lang w:val="en-MY"/>
        </w:rPr>
        <w:t>of the data on the server flow and look likes</w:t>
      </w:r>
      <w:r>
        <w:t xml:space="preserve">. </w:t>
      </w:r>
      <w:r>
        <w:rPr>
          <w:rFonts w:hint="default"/>
          <w:lang w:val="en-MY"/>
        </w:rPr>
        <w:t>I</w:t>
      </w:r>
      <w:r>
        <w:t xml:space="preserve"> also </w:t>
      </w:r>
      <w:r>
        <w:rPr>
          <w:rFonts w:hint="default"/>
          <w:lang w:val="en-MY"/>
        </w:rPr>
        <w:t>have to used mobile phone to search for the code reference to ensure that the functionlaity of the system is cared off</w:t>
      </w:r>
      <w:r>
        <w:t>.</w:t>
      </w:r>
      <w:r>
        <w:rPr>
          <w:spacing w:val="-4"/>
        </w:rPr>
        <w:t xml:space="preserve"> </w:t>
      </w:r>
      <w:r>
        <w:t>As</w:t>
      </w:r>
      <w:r>
        <w:rPr>
          <w:spacing w:val="-3"/>
        </w:rPr>
        <w:t xml:space="preserve"> </w:t>
      </w:r>
      <w:r>
        <w:t>for</w:t>
      </w:r>
      <w:r>
        <w:rPr>
          <w:spacing w:val="-4"/>
        </w:rPr>
        <w:t xml:space="preserve"> </w:t>
      </w:r>
      <w:r>
        <w:t>the</w:t>
      </w:r>
      <w:r>
        <w:rPr>
          <w:rFonts w:hint="default"/>
          <w:spacing w:val="-4"/>
          <w:lang w:val="en-MY"/>
        </w:rPr>
        <w:t xml:space="preserve"> supervisor</w:t>
      </w:r>
      <w:r>
        <w:t>,</w:t>
      </w:r>
      <w:r>
        <w:rPr>
          <w:spacing w:val="-4"/>
        </w:rPr>
        <w:t xml:space="preserve"> </w:t>
      </w:r>
      <w:r>
        <w:rPr>
          <w:rFonts w:hint="default"/>
          <w:lang w:val="en-MY"/>
        </w:rPr>
        <w:t>I always noticed them when after the system of mine is complete and explain to them</w:t>
      </w:r>
      <w:r>
        <w:t xml:space="preserve">. The topic will be different every week for assigned </w:t>
      </w:r>
      <w:r>
        <w:rPr>
          <w:rFonts w:hint="default"/>
          <w:lang w:val="en-MY"/>
        </w:rPr>
        <w:t>project</w:t>
      </w:r>
      <w:r>
        <w:t xml:space="preserve">. The </w:t>
      </w:r>
      <w:r>
        <w:rPr>
          <w:rFonts w:hint="default"/>
          <w:lang w:val="en-MY"/>
        </w:rPr>
        <w:t>project will be released after the success remark by the supervisor and manager itself</w:t>
      </w:r>
      <w:r>
        <w:t>.</w:t>
      </w:r>
      <w:r>
        <w:rPr>
          <w:spacing w:val="-2"/>
        </w:rPr>
        <w:t xml:space="preserve"> </w:t>
      </w:r>
      <w:r>
        <w:t>Due</w:t>
      </w:r>
      <w:r>
        <w:rPr>
          <w:spacing w:val="-1"/>
        </w:rPr>
        <w:t xml:space="preserve"> </w:t>
      </w:r>
      <w:r>
        <w:t>to</w:t>
      </w:r>
      <w:r>
        <w:rPr>
          <w:spacing w:val="-2"/>
        </w:rPr>
        <w:t xml:space="preserve"> </w:t>
      </w:r>
      <w:r>
        <w:rPr>
          <w:rFonts w:hint="default"/>
          <w:lang w:val="en-MY"/>
        </w:rPr>
        <w:t>lack of resources large of the code are from my own knowledge and self learning</w:t>
      </w:r>
      <w:r>
        <w:t>.</w:t>
      </w:r>
      <w:r>
        <w:rPr>
          <w:spacing w:val="12"/>
        </w:rPr>
        <w:t xml:space="preserve"> </w:t>
      </w:r>
      <w:r>
        <w:t>As</w:t>
      </w:r>
      <w:r>
        <w:rPr>
          <w:spacing w:val="12"/>
        </w:rPr>
        <w:t xml:space="preserve"> </w:t>
      </w:r>
      <w:r>
        <w:t>an</w:t>
      </w:r>
      <w:r>
        <w:rPr>
          <w:spacing w:val="12"/>
        </w:rPr>
        <w:t xml:space="preserve"> </w:t>
      </w:r>
      <w:r>
        <w:t>alternative,</w:t>
      </w:r>
      <w:r>
        <w:rPr>
          <w:spacing w:val="13"/>
        </w:rPr>
        <w:t xml:space="preserve"> </w:t>
      </w:r>
      <w:r>
        <w:rPr>
          <w:rFonts w:hint="default"/>
          <w:lang w:val="en-MY"/>
        </w:rPr>
        <w:t xml:space="preserve">I conduct a study and research after the end of the working hour at the home and </w:t>
      </w:r>
      <w:r>
        <w:rPr>
          <w:spacing w:val="12"/>
        </w:rPr>
        <w:t xml:space="preserve"> </w:t>
      </w:r>
      <w:r>
        <w:t>a</w:t>
      </w:r>
      <w:r>
        <w:rPr>
          <w:spacing w:val="13"/>
        </w:rPr>
        <w:t xml:space="preserve"> </w:t>
      </w:r>
      <w:r>
        <w:rPr>
          <w:rFonts w:hint="default"/>
          <w:lang w:val="en-MY"/>
        </w:rPr>
        <w:t>solution provider with the help of my own personal laptop to gain some resources</w:t>
      </w:r>
      <w:r>
        <w:t>.</w:t>
      </w:r>
      <w:r>
        <w:rPr>
          <w:rFonts w:hint="default"/>
          <w:lang w:val="en-MY"/>
        </w:rPr>
        <w:t xml:space="preserve"> At this point the company challenges me to be more productive in coding.</w:t>
      </w: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5"/>
        <w:spacing w:before="10"/>
        <w:rPr>
          <w:sz w:val="20"/>
        </w:rPr>
      </w:pPr>
    </w:p>
    <w:p>
      <w:pPr>
        <w:pStyle w:val="9"/>
        <w:numPr>
          <w:ilvl w:val="0"/>
          <w:numId w:val="5"/>
        </w:numPr>
        <w:tabs>
          <w:tab w:val="left" w:pos="743"/>
        </w:tabs>
        <w:spacing w:before="0" w:after="0" w:line="448" w:lineRule="auto"/>
        <w:ind w:left="400" w:right="6063" w:firstLine="0"/>
        <w:jc w:val="left"/>
        <w:rPr>
          <w:sz w:val="24"/>
        </w:rPr>
      </w:pPr>
      <w:r>
        <w:rPr>
          <w:sz w:val="24"/>
        </w:rPr>
        <w:t>Benefits gained from the Internship</w:t>
      </w:r>
      <w:r>
        <w:rPr>
          <w:spacing w:val="-58"/>
          <w:sz w:val="24"/>
        </w:rPr>
        <w:t xml:space="preserve"> </w:t>
      </w:r>
      <w:r>
        <w:rPr>
          <w:sz w:val="24"/>
        </w:rPr>
        <w:t xml:space="preserve">Fieldwork </w:t>
      </w:r>
      <w:r>
        <w:rPr>
          <w:rFonts w:hint="default"/>
          <w:sz w:val="24"/>
          <w:lang w:val="en-MY"/>
        </w:rPr>
        <w:t>S</w:t>
      </w:r>
      <w:r>
        <w:rPr>
          <w:sz w:val="24"/>
        </w:rPr>
        <w:t>kills</w:t>
      </w:r>
      <w:r>
        <w:rPr>
          <w:rFonts w:hint="default"/>
          <w:sz w:val="24"/>
          <w:lang w:val="en-MY"/>
        </w:rPr>
        <w:t xml:space="preserve"> :</w:t>
      </w:r>
    </w:p>
    <w:p>
      <w:pPr>
        <w:pStyle w:val="9"/>
        <w:numPr>
          <w:ilvl w:val="0"/>
          <w:numId w:val="6"/>
        </w:numPr>
        <w:tabs>
          <w:tab w:val="left" w:pos="1119"/>
          <w:tab w:val="left" w:pos="1120"/>
        </w:tabs>
        <w:spacing w:before="0" w:after="0" w:line="240" w:lineRule="auto"/>
        <w:ind w:left="1120" w:right="0" w:hanging="360"/>
        <w:jc w:val="left"/>
        <w:rPr>
          <w:sz w:val="24"/>
        </w:rPr>
      </w:pPr>
      <w:r>
        <w:rPr>
          <w:sz w:val="24"/>
        </w:rPr>
        <w:t>Capable</w:t>
      </w:r>
      <w:r>
        <w:rPr>
          <w:spacing w:val="-2"/>
          <w:sz w:val="24"/>
        </w:rPr>
        <w:t xml:space="preserve"> </w:t>
      </w:r>
      <w:r>
        <w:rPr>
          <w:sz w:val="24"/>
        </w:rPr>
        <w:t>of</w:t>
      </w:r>
      <w:r>
        <w:rPr>
          <w:spacing w:val="-2"/>
          <w:sz w:val="24"/>
        </w:rPr>
        <w:t xml:space="preserve"> </w:t>
      </w:r>
      <w:r>
        <w:rPr>
          <w:rFonts w:hint="default"/>
          <w:spacing w:val="-2"/>
          <w:sz w:val="24"/>
          <w:lang w:val="en-MY"/>
        </w:rPr>
        <w:t>programming language like : php, JavaScript, HTML, CSS.</w:t>
      </w:r>
    </w:p>
    <w:p>
      <w:pPr>
        <w:pStyle w:val="9"/>
        <w:numPr>
          <w:ilvl w:val="0"/>
          <w:numId w:val="6"/>
        </w:numPr>
        <w:tabs>
          <w:tab w:val="left" w:pos="1119"/>
          <w:tab w:val="left" w:pos="1120"/>
        </w:tabs>
        <w:spacing w:before="0" w:after="0" w:line="240" w:lineRule="auto"/>
        <w:ind w:left="1120" w:right="0" w:hanging="360"/>
        <w:jc w:val="left"/>
        <w:rPr>
          <w:sz w:val="24"/>
        </w:rPr>
      </w:pPr>
      <w:r>
        <w:rPr>
          <w:sz w:val="24"/>
        </w:rPr>
        <w:t xml:space="preserve">Learnt a proper way of </w:t>
      </w:r>
      <w:r>
        <w:rPr>
          <w:rFonts w:hint="default"/>
          <w:sz w:val="24"/>
          <w:lang w:val="en-MY"/>
        </w:rPr>
        <w:t>problem solving and algorithm.</w:t>
      </w:r>
    </w:p>
    <w:p>
      <w:pPr>
        <w:pStyle w:val="9"/>
        <w:numPr>
          <w:ilvl w:val="0"/>
          <w:numId w:val="6"/>
        </w:numPr>
        <w:tabs>
          <w:tab w:val="left" w:pos="1119"/>
          <w:tab w:val="left" w:pos="1120"/>
        </w:tabs>
        <w:spacing w:before="0" w:after="0" w:line="240" w:lineRule="auto"/>
        <w:ind w:left="1120" w:right="0" w:hanging="360"/>
        <w:jc w:val="left"/>
        <w:rPr>
          <w:sz w:val="24"/>
        </w:rPr>
      </w:pPr>
      <w:r>
        <w:rPr>
          <w:sz w:val="24"/>
        </w:rPr>
        <w:t xml:space="preserve">Understand on how to do </w:t>
      </w:r>
      <w:r>
        <w:rPr>
          <w:rFonts w:hint="default"/>
          <w:sz w:val="24"/>
          <w:lang w:val="en-MY"/>
        </w:rPr>
        <w:t>data record</w:t>
      </w:r>
      <w:r>
        <w:rPr>
          <w:sz w:val="24"/>
        </w:rPr>
        <w:t xml:space="preserve"> for the </w:t>
      </w:r>
      <w:r>
        <w:rPr>
          <w:rFonts w:hint="default"/>
          <w:sz w:val="24"/>
          <w:lang w:val="en-MY"/>
        </w:rPr>
        <w:t>server</w:t>
      </w:r>
      <w:r>
        <w:rPr>
          <w:sz w:val="24"/>
        </w:rPr>
        <w:t xml:space="preserve"> data</w:t>
      </w:r>
      <w:r>
        <w:rPr>
          <w:rFonts w:hint="default"/>
          <w:sz w:val="24"/>
          <w:lang w:val="en-MY"/>
        </w:rPr>
        <w:t>base</w:t>
      </w:r>
      <w:r>
        <w:rPr>
          <w:sz w:val="24"/>
        </w:rPr>
        <w:t xml:space="preserve"> for </w:t>
      </w:r>
      <w:r>
        <w:rPr>
          <w:rFonts w:hint="default"/>
          <w:sz w:val="24"/>
          <w:lang w:val="en-MY"/>
        </w:rPr>
        <w:t>company record.</w:t>
      </w:r>
    </w:p>
    <w:p>
      <w:pPr>
        <w:pStyle w:val="9"/>
        <w:numPr>
          <w:ilvl w:val="0"/>
          <w:numId w:val="6"/>
        </w:numPr>
        <w:tabs>
          <w:tab w:val="left" w:pos="1119"/>
          <w:tab w:val="left" w:pos="1120"/>
        </w:tabs>
        <w:spacing w:before="0" w:after="0" w:line="240" w:lineRule="auto"/>
        <w:ind w:left="400" w:right="1660" w:firstLine="360"/>
        <w:jc w:val="left"/>
        <w:rPr>
          <w:sz w:val="24"/>
        </w:rPr>
      </w:pPr>
      <w:r>
        <w:rPr>
          <w:sz w:val="24"/>
        </w:rPr>
        <w:t xml:space="preserve">Learnt on how to calculate the </w:t>
      </w:r>
      <w:r>
        <w:rPr>
          <w:rFonts w:hint="default"/>
          <w:sz w:val="24"/>
          <w:lang w:val="en-MY"/>
        </w:rPr>
        <w:t xml:space="preserve">chemical used by </w:t>
      </w:r>
      <w:r>
        <w:rPr>
          <w:sz w:val="24"/>
        </w:rPr>
        <w:t>using the given data</w:t>
      </w:r>
      <w:r>
        <w:rPr>
          <w:spacing w:val="-58"/>
          <w:sz w:val="24"/>
        </w:rPr>
        <w:t xml:space="preserve"> </w:t>
      </w:r>
      <w:r>
        <w:rPr>
          <w:rFonts w:hint="default"/>
          <w:spacing w:val="-58"/>
          <w:sz w:val="24"/>
          <w:lang w:val="en-MY"/>
        </w:rPr>
        <w:t>.</w:t>
      </w:r>
    </w:p>
    <w:p>
      <w:pPr>
        <w:pStyle w:val="9"/>
        <w:numPr>
          <w:ilvl w:val="0"/>
          <w:numId w:val="6"/>
        </w:numPr>
        <w:tabs>
          <w:tab w:val="left" w:pos="1119"/>
          <w:tab w:val="left" w:pos="1120"/>
        </w:tabs>
        <w:spacing w:before="0" w:after="0" w:line="240" w:lineRule="auto"/>
        <w:ind w:left="400" w:right="1660" w:firstLine="360"/>
        <w:jc w:val="left"/>
        <w:rPr>
          <w:sz w:val="24"/>
        </w:rPr>
      </w:pPr>
      <w:r>
        <w:rPr>
          <w:rFonts w:hint="default"/>
          <w:sz w:val="24"/>
          <w:lang w:val="en-MY"/>
        </w:rPr>
        <w:t>Learnt new language which is Python during the intern.</w:t>
      </w:r>
    </w:p>
    <w:p>
      <w:pPr>
        <w:pStyle w:val="9"/>
        <w:numPr>
          <w:ilvl w:val="0"/>
          <w:numId w:val="6"/>
        </w:numPr>
        <w:tabs>
          <w:tab w:val="left" w:pos="1119"/>
          <w:tab w:val="left" w:pos="1120"/>
        </w:tabs>
        <w:spacing w:before="0" w:after="0" w:line="240" w:lineRule="auto"/>
        <w:ind w:left="400" w:right="1660" w:firstLine="360"/>
        <w:jc w:val="left"/>
        <w:rPr>
          <w:sz w:val="24"/>
        </w:rPr>
      </w:pPr>
      <w:r>
        <w:rPr>
          <w:rFonts w:hint="default"/>
          <w:sz w:val="24"/>
          <w:lang w:val="en-MY"/>
        </w:rPr>
        <w:t>Additional physical experience on installing the system inside the tablet.</w:t>
      </w:r>
    </w:p>
    <w:p>
      <w:pPr>
        <w:pStyle w:val="9"/>
        <w:numPr>
          <w:ilvl w:val="0"/>
          <w:numId w:val="6"/>
        </w:numPr>
        <w:tabs>
          <w:tab w:val="left" w:pos="1119"/>
          <w:tab w:val="left" w:pos="1120"/>
        </w:tabs>
        <w:spacing w:before="0" w:after="0" w:line="240" w:lineRule="auto"/>
        <w:ind w:left="400" w:right="1660" w:firstLine="360"/>
        <w:jc w:val="left"/>
        <w:rPr>
          <w:sz w:val="24"/>
        </w:rPr>
      </w:pPr>
      <w:r>
        <w:rPr>
          <w:rFonts w:hint="default"/>
          <w:sz w:val="24"/>
          <w:lang w:val="en-MY"/>
        </w:rPr>
        <w:t>Learn to troubleshooting the laptop.</w:t>
      </w:r>
    </w:p>
    <w:p>
      <w:pPr>
        <w:pStyle w:val="9"/>
        <w:numPr>
          <w:ilvl w:val="0"/>
          <w:numId w:val="0"/>
        </w:numPr>
        <w:tabs>
          <w:tab w:val="left" w:pos="1119"/>
          <w:tab w:val="left" w:pos="1120"/>
        </w:tabs>
        <w:spacing w:before="0" w:after="0" w:line="448" w:lineRule="auto"/>
        <w:ind w:right="1660" w:rightChars="0" w:firstLine="186" w:firstLineChars="150"/>
        <w:jc w:val="left"/>
        <w:rPr>
          <w:spacing w:val="-58"/>
          <w:sz w:val="24"/>
        </w:rPr>
      </w:pPr>
    </w:p>
    <w:p>
      <w:pPr>
        <w:pStyle w:val="9"/>
        <w:numPr>
          <w:ilvl w:val="0"/>
          <w:numId w:val="0"/>
        </w:numPr>
        <w:tabs>
          <w:tab w:val="left" w:pos="1119"/>
          <w:tab w:val="left" w:pos="1120"/>
        </w:tabs>
        <w:spacing w:before="0" w:after="0" w:line="448" w:lineRule="auto"/>
        <w:ind w:right="1660" w:rightChars="0" w:firstLine="360" w:firstLineChars="150"/>
        <w:jc w:val="left"/>
        <w:rPr>
          <w:rFonts w:hint="default"/>
          <w:sz w:val="24"/>
          <w:lang w:val="en-MY"/>
        </w:rPr>
      </w:pPr>
      <w:r>
        <w:rPr>
          <w:sz w:val="24"/>
        </w:rPr>
        <w:t>Non-Fieldwork Skills</w:t>
      </w:r>
      <w:r>
        <w:rPr>
          <w:rFonts w:hint="default"/>
          <w:sz w:val="24"/>
          <w:lang w:val="en-MY"/>
        </w:rPr>
        <w:t xml:space="preserve"> :</w:t>
      </w:r>
    </w:p>
    <w:p>
      <w:pPr>
        <w:pStyle w:val="9"/>
        <w:numPr>
          <w:ilvl w:val="0"/>
          <w:numId w:val="6"/>
        </w:numPr>
        <w:tabs>
          <w:tab w:val="left" w:pos="1119"/>
          <w:tab w:val="left" w:pos="1120"/>
        </w:tabs>
        <w:spacing w:before="0" w:after="0" w:line="240" w:lineRule="auto"/>
        <w:ind w:left="1120" w:right="0" w:hanging="360"/>
        <w:jc w:val="left"/>
        <w:rPr>
          <w:sz w:val="24"/>
        </w:rPr>
      </w:pPr>
      <w:r>
        <w:rPr>
          <w:sz w:val="24"/>
        </w:rPr>
        <w:t>Improve communication skill</w:t>
      </w:r>
      <w:r>
        <w:rPr>
          <w:rFonts w:hint="default"/>
          <w:sz w:val="24"/>
          <w:lang w:val="en-MY"/>
        </w:rPr>
        <w:t>.</w:t>
      </w:r>
    </w:p>
    <w:p>
      <w:pPr>
        <w:pStyle w:val="9"/>
        <w:numPr>
          <w:ilvl w:val="0"/>
          <w:numId w:val="6"/>
        </w:numPr>
        <w:tabs>
          <w:tab w:val="left" w:pos="1119"/>
          <w:tab w:val="left" w:pos="1120"/>
        </w:tabs>
        <w:spacing w:before="0" w:after="0" w:line="240" w:lineRule="auto"/>
        <w:ind w:left="1120" w:right="0" w:hanging="360"/>
        <w:jc w:val="left"/>
        <w:rPr>
          <w:sz w:val="24"/>
        </w:rPr>
      </w:pPr>
      <w:r>
        <w:rPr>
          <w:sz w:val="24"/>
        </w:rPr>
        <w:t>Increase self-esteem</w:t>
      </w:r>
      <w:r>
        <w:rPr>
          <w:rFonts w:hint="default"/>
          <w:sz w:val="24"/>
          <w:lang w:val="en-MY"/>
        </w:rPr>
        <w:t>.</w:t>
      </w:r>
    </w:p>
    <w:p>
      <w:pPr>
        <w:pStyle w:val="9"/>
        <w:numPr>
          <w:ilvl w:val="0"/>
          <w:numId w:val="6"/>
        </w:numPr>
        <w:tabs>
          <w:tab w:val="left" w:pos="1119"/>
          <w:tab w:val="left" w:pos="1120"/>
        </w:tabs>
        <w:spacing w:before="0" w:after="0" w:line="240" w:lineRule="auto"/>
        <w:ind w:left="1120" w:right="0" w:hanging="360"/>
        <w:jc w:val="left"/>
        <w:rPr>
          <w:sz w:val="24"/>
        </w:rPr>
      </w:pPr>
      <w:r>
        <w:rPr>
          <w:sz w:val="24"/>
        </w:rPr>
        <w:t>Improve time management</w:t>
      </w:r>
      <w:r>
        <w:rPr>
          <w:rFonts w:hint="default"/>
          <w:sz w:val="24"/>
          <w:lang w:val="en-MY"/>
        </w:rPr>
        <w:t>.</w:t>
      </w:r>
    </w:p>
    <w:p>
      <w:pPr>
        <w:pStyle w:val="9"/>
        <w:numPr>
          <w:ilvl w:val="0"/>
          <w:numId w:val="6"/>
        </w:numPr>
        <w:tabs>
          <w:tab w:val="left" w:pos="1119"/>
          <w:tab w:val="left" w:pos="1120"/>
        </w:tabs>
        <w:spacing w:before="0" w:after="0" w:line="240" w:lineRule="auto"/>
        <w:ind w:left="1120" w:right="0" w:hanging="360"/>
        <w:jc w:val="left"/>
        <w:rPr>
          <w:sz w:val="24"/>
        </w:rPr>
      </w:pPr>
      <w:r>
        <w:rPr>
          <w:rFonts w:hint="default"/>
          <w:sz w:val="24"/>
          <w:lang w:val="en-MY"/>
        </w:rPr>
        <w:t>Improve self disciplines.</w:t>
      </w:r>
    </w:p>
    <w:p>
      <w:pPr>
        <w:pStyle w:val="9"/>
        <w:numPr>
          <w:ilvl w:val="0"/>
          <w:numId w:val="6"/>
        </w:numPr>
        <w:tabs>
          <w:tab w:val="left" w:pos="1119"/>
          <w:tab w:val="left" w:pos="1120"/>
        </w:tabs>
        <w:spacing w:before="0" w:after="0" w:line="240" w:lineRule="auto"/>
        <w:ind w:left="1120" w:right="0" w:hanging="360"/>
        <w:jc w:val="left"/>
        <w:rPr>
          <w:sz w:val="24"/>
        </w:rPr>
      </w:pPr>
      <w:r>
        <w:rPr>
          <w:sz w:val="24"/>
        </w:rPr>
        <w:t>Learnt on how to use Excel in a proper way</w:t>
      </w:r>
      <w:r>
        <w:rPr>
          <w:rFonts w:hint="default"/>
          <w:sz w:val="24"/>
          <w:lang w:val="en-MY"/>
        </w:rPr>
        <w:t>.</w:t>
      </w:r>
    </w:p>
    <w:p>
      <w:pPr>
        <w:pStyle w:val="9"/>
        <w:numPr>
          <w:ilvl w:val="0"/>
          <w:numId w:val="6"/>
        </w:numPr>
        <w:tabs>
          <w:tab w:val="left" w:pos="1119"/>
          <w:tab w:val="left" w:pos="1120"/>
        </w:tabs>
        <w:spacing w:before="0" w:after="0" w:line="240" w:lineRule="auto"/>
        <w:ind w:left="1120" w:right="0" w:hanging="360"/>
        <w:jc w:val="left"/>
        <w:rPr>
          <w:sz w:val="24"/>
        </w:rPr>
        <w:sectPr>
          <w:pgSz w:w="12240" w:h="15840"/>
          <w:pgMar w:top="1380" w:right="980" w:bottom="1000" w:left="1040" w:header="0" w:footer="804" w:gutter="0"/>
          <w:cols w:space="720" w:num="1"/>
        </w:sectPr>
      </w:pPr>
      <w:r>
        <w:rPr>
          <w:sz w:val="24"/>
        </w:rPr>
        <w:t>The importance of teamwork in executing any task have been learn</w:t>
      </w:r>
      <w:r>
        <w:rPr>
          <w:rFonts w:hint="default"/>
          <w:sz w:val="24"/>
          <w:lang w:val="en-MY"/>
        </w:rPr>
        <w:t>.</w:t>
      </w:r>
    </w:p>
    <w:p>
      <w:pPr>
        <w:pStyle w:val="2"/>
        <w:numPr>
          <w:ilvl w:val="0"/>
          <w:numId w:val="1"/>
        </w:numPr>
        <w:tabs>
          <w:tab w:val="left" w:pos="650"/>
        </w:tabs>
        <w:spacing w:before="60" w:after="0" w:line="240" w:lineRule="auto"/>
        <w:ind w:left="649" w:right="0" w:hanging="250"/>
        <w:jc w:val="left"/>
      </w:pPr>
      <w:r>
        <w:t>Conclusions</w:t>
      </w:r>
      <w:r>
        <w:rPr>
          <w:spacing w:val="-2"/>
        </w:rPr>
        <w:t xml:space="preserve"> </w:t>
      </w:r>
      <w:r>
        <w:t>and</w:t>
      </w:r>
      <w:r>
        <w:rPr>
          <w:spacing w:val="-1"/>
        </w:rPr>
        <w:t xml:space="preserve"> </w:t>
      </w:r>
      <w:r>
        <w:t>further</w:t>
      </w:r>
      <w:r>
        <w:rPr>
          <w:spacing w:val="-6"/>
        </w:rPr>
        <w:t xml:space="preserve"> </w:t>
      </w:r>
      <w:r>
        <w:t>prospects</w:t>
      </w:r>
    </w:p>
    <w:p>
      <w:pPr>
        <w:pStyle w:val="5"/>
        <w:spacing w:before="10"/>
        <w:rPr>
          <w:b/>
          <w:sz w:val="20"/>
        </w:rPr>
      </w:pPr>
    </w:p>
    <w:p>
      <w:pPr>
        <w:pStyle w:val="9"/>
        <w:numPr>
          <w:ilvl w:val="1"/>
          <w:numId w:val="1"/>
        </w:numPr>
        <w:tabs>
          <w:tab w:val="left" w:pos="1120"/>
        </w:tabs>
        <w:spacing w:before="0" w:after="0" w:line="240" w:lineRule="auto"/>
        <w:ind w:left="1120" w:right="459" w:hanging="500"/>
        <w:jc w:val="both"/>
        <w:rPr>
          <w:sz w:val="24"/>
        </w:rPr>
      </w:pPr>
      <w:r>
        <w:rPr>
          <w:sz w:val="24"/>
        </w:rPr>
        <w:t xml:space="preserve">The internship that I have completed with the </w:t>
      </w:r>
      <w:r>
        <w:rPr>
          <w:rFonts w:hint="default"/>
          <w:sz w:val="24"/>
          <w:lang w:val="en-MY"/>
        </w:rPr>
        <w:t>Taiyo Yuden Sarawak Sdn. Bhd.</w:t>
      </w:r>
      <w:r>
        <w:rPr>
          <w:sz w:val="24"/>
        </w:rPr>
        <w:t xml:space="preserve"> </w:t>
      </w:r>
      <w:r>
        <w:rPr>
          <w:rFonts w:hint="default"/>
          <w:sz w:val="24"/>
          <w:lang w:val="en-MY"/>
        </w:rPr>
        <w:t>Was s</w:t>
      </w:r>
      <w:r>
        <w:rPr>
          <w:sz w:val="24"/>
        </w:rPr>
        <w:t>ince then has</w:t>
      </w:r>
      <w:r>
        <w:rPr>
          <w:spacing w:val="1"/>
          <w:sz w:val="24"/>
        </w:rPr>
        <w:t xml:space="preserve"> </w:t>
      </w:r>
      <w:r>
        <w:rPr>
          <w:sz w:val="24"/>
        </w:rPr>
        <w:t>made me realize the importance of pursuing my degree so that I also can be of help to</w:t>
      </w:r>
      <w:r>
        <w:rPr>
          <w:spacing w:val="1"/>
          <w:sz w:val="24"/>
        </w:rPr>
        <w:t xml:space="preserve"> </w:t>
      </w:r>
      <w:r>
        <w:rPr>
          <w:rFonts w:hint="default"/>
          <w:sz w:val="24"/>
          <w:lang w:val="en-MY"/>
        </w:rPr>
        <w:t>industry area</w:t>
      </w:r>
      <w:r>
        <w:rPr>
          <w:sz w:val="24"/>
        </w:rPr>
        <w:t>.</w:t>
      </w:r>
      <w:r>
        <w:rPr>
          <w:spacing w:val="1"/>
          <w:sz w:val="24"/>
        </w:rPr>
        <w:t xml:space="preserve"> </w:t>
      </w:r>
      <w:r>
        <w:rPr>
          <w:sz w:val="24"/>
        </w:rPr>
        <w:t>I</w:t>
      </w:r>
      <w:r>
        <w:rPr>
          <w:spacing w:val="1"/>
          <w:sz w:val="24"/>
        </w:rPr>
        <w:t xml:space="preserve"> </w:t>
      </w:r>
      <w:r>
        <w:rPr>
          <w:sz w:val="24"/>
        </w:rPr>
        <w:t>gained</w:t>
      </w:r>
      <w:r>
        <w:rPr>
          <w:spacing w:val="1"/>
          <w:sz w:val="24"/>
        </w:rPr>
        <w:t xml:space="preserve"> </w:t>
      </w:r>
      <w:r>
        <w:rPr>
          <w:sz w:val="24"/>
        </w:rPr>
        <w:t>a</w:t>
      </w:r>
      <w:r>
        <w:rPr>
          <w:spacing w:val="1"/>
          <w:sz w:val="24"/>
        </w:rPr>
        <w:t xml:space="preserve"> </w:t>
      </w:r>
      <w:r>
        <w:rPr>
          <w:sz w:val="24"/>
        </w:rPr>
        <w:t>lot</w:t>
      </w:r>
      <w:r>
        <w:rPr>
          <w:spacing w:val="1"/>
          <w:sz w:val="24"/>
        </w:rPr>
        <w:t xml:space="preserve"> </w:t>
      </w:r>
      <w:r>
        <w:rPr>
          <w:sz w:val="24"/>
        </w:rPr>
        <w:t>of</w:t>
      </w:r>
      <w:r>
        <w:rPr>
          <w:spacing w:val="1"/>
          <w:sz w:val="24"/>
        </w:rPr>
        <w:t xml:space="preserve"> </w:t>
      </w:r>
      <w:r>
        <w:rPr>
          <w:sz w:val="24"/>
        </w:rPr>
        <w:t>experience</w:t>
      </w:r>
      <w:r>
        <w:rPr>
          <w:spacing w:val="1"/>
          <w:sz w:val="24"/>
        </w:rPr>
        <w:t xml:space="preserve"> </w:t>
      </w:r>
      <w:r>
        <w:rPr>
          <w:sz w:val="24"/>
        </w:rPr>
        <w:t>especially</w:t>
      </w:r>
      <w:r>
        <w:rPr>
          <w:spacing w:val="1"/>
          <w:sz w:val="24"/>
        </w:rPr>
        <w:t xml:space="preserve"> </w:t>
      </w:r>
      <w:r>
        <w:rPr>
          <w:sz w:val="24"/>
        </w:rPr>
        <w:t>regarding</w:t>
      </w:r>
      <w:r>
        <w:rPr>
          <w:rFonts w:hint="default"/>
          <w:sz w:val="24"/>
          <w:lang w:val="en-MY"/>
        </w:rPr>
        <w:t xml:space="preserve"> my programming skill and how to handle a lot of project</w:t>
      </w:r>
      <w:r>
        <w:rPr>
          <w:sz w:val="24"/>
        </w:rPr>
        <w:t>.</w:t>
      </w:r>
      <w:r>
        <w:rPr>
          <w:spacing w:val="1"/>
          <w:sz w:val="24"/>
        </w:rPr>
        <w:t xml:space="preserve"> </w:t>
      </w:r>
      <w:r>
        <w:rPr>
          <w:sz w:val="24"/>
        </w:rPr>
        <w:t>Such</w:t>
      </w:r>
      <w:r>
        <w:rPr>
          <w:spacing w:val="1"/>
          <w:sz w:val="24"/>
        </w:rPr>
        <w:t xml:space="preserve"> </w:t>
      </w:r>
      <w:r>
        <w:rPr>
          <w:sz w:val="24"/>
        </w:rPr>
        <w:t xml:space="preserve">knowledge has been gained by associating with these great people at </w:t>
      </w:r>
      <w:r>
        <w:rPr>
          <w:rFonts w:hint="default"/>
          <w:sz w:val="24"/>
          <w:lang w:val="en-MY"/>
        </w:rPr>
        <w:t>MSTY</w:t>
      </w:r>
      <w:r>
        <w:rPr>
          <w:sz w:val="24"/>
        </w:rPr>
        <w:t>. I truly</w:t>
      </w:r>
      <w:r>
        <w:rPr>
          <w:spacing w:val="1"/>
          <w:sz w:val="24"/>
        </w:rPr>
        <w:t xml:space="preserve"> </w:t>
      </w:r>
      <w:r>
        <w:rPr>
          <w:sz w:val="24"/>
        </w:rPr>
        <w:t xml:space="preserve">believe that </w:t>
      </w:r>
      <w:r>
        <w:rPr>
          <w:rFonts w:hint="default"/>
          <w:sz w:val="24"/>
          <w:lang w:val="en-MY"/>
        </w:rPr>
        <w:t>my programming skill can help</w:t>
      </w:r>
      <w:r>
        <w:rPr>
          <w:sz w:val="24"/>
        </w:rPr>
        <w:t xml:space="preserve"> to </w:t>
      </w:r>
      <w:r>
        <w:rPr>
          <w:rFonts w:hint="default"/>
          <w:sz w:val="24"/>
          <w:lang w:val="en-MY"/>
        </w:rPr>
        <w:t>improve the company</w:t>
      </w:r>
      <w:r>
        <w:rPr>
          <w:sz w:val="24"/>
        </w:rPr>
        <w:t xml:space="preserve"> as long as there is willingness and</w:t>
      </w:r>
      <w:r>
        <w:rPr>
          <w:spacing w:val="1"/>
          <w:sz w:val="24"/>
        </w:rPr>
        <w:t xml:space="preserve"> </w:t>
      </w:r>
      <w:r>
        <w:rPr>
          <w:sz w:val="24"/>
        </w:rPr>
        <w:t>determination</w:t>
      </w:r>
      <w:r>
        <w:rPr>
          <w:rFonts w:hint="default"/>
          <w:sz w:val="24"/>
          <w:lang w:val="en-MY"/>
        </w:rPr>
        <w:t xml:space="preserve"> of accepting me as their employee</w:t>
      </w:r>
      <w:r>
        <w:rPr>
          <w:sz w:val="24"/>
        </w:rPr>
        <w:t>.</w:t>
      </w:r>
    </w:p>
    <w:p>
      <w:pPr>
        <w:pStyle w:val="9"/>
        <w:numPr>
          <w:ilvl w:val="0"/>
          <w:numId w:val="0"/>
        </w:numPr>
        <w:tabs>
          <w:tab w:val="left" w:pos="1120"/>
        </w:tabs>
        <w:spacing w:before="0" w:after="0" w:line="240" w:lineRule="auto"/>
        <w:ind w:left="620" w:leftChars="0" w:right="459" w:rightChars="0"/>
        <w:jc w:val="both"/>
        <w:rPr>
          <w:sz w:val="24"/>
        </w:rPr>
      </w:pPr>
    </w:p>
    <w:p>
      <w:pPr>
        <w:pStyle w:val="9"/>
        <w:numPr>
          <w:ilvl w:val="1"/>
          <w:numId w:val="1"/>
        </w:numPr>
        <w:tabs>
          <w:tab w:val="left" w:pos="1120"/>
        </w:tabs>
        <w:spacing w:before="0" w:after="0" w:line="240" w:lineRule="auto"/>
        <w:ind w:left="1120" w:right="459" w:hanging="500"/>
        <w:jc w:val="both"/>
        <w:rPr>
          <w:sz w:val="24"/>
        </w:rPr>
      </w:pPr>
      <w:r>
        <w:rPr>
          <w:sz w:val="24"/>
        </w:rPr>
        <w:t xml:space="preserve">For the </w:t>
      </w:r>
      <w:r>
        <w:rPr>
          <w:rFonts w:hint="default"/>
          <w:sz w:val="24"/>
          <w:lang w:val="en-MY"/>
        </w:rPr>
        <w:t xml:space="preserve">MSTY </w:t>
      </w:r>
      <w:r>
        <w:rPr>
          <w:sz w:val="24"/>
        </w:rPr>
        <w:t xml:space="preserve">staff and interns, there are so many good aspects that amaze me </w:t>
      </w:r>
      <w:r>
        <w:rPr>
          <w:sz w:val="24"/>
          <w:lang w:val="en-MY"/>
        </w:rPr>
        <w:t>such</w:t>
      </w:r>
      <w:r>
        <w:rPr>
          <w:sz w:val="24"/>
        </w:rPr>
        <w:t xml:space="preserve"> as</w:t>
      </w:r>
      <w:r>
        <w:rPr>
          <w:spacing w:val="1"/>
          <w:sz w:val="24"/>
        </w:rPr>
        <w:t xml:space="preserve"> </w:t>
      </w:r>
      <w:r>
        <w:rPr>
          <w:rFonts w:hint="default"/>
          <w:sz w:val="24"/>
          <w:lang w:val="en-MY"/>
        </w:rPr>
        <w:t>schedule</w:t>
      </w:r>
      <w:r>
        <w:rPr>
          <w:sz w:val="24"/>
        </w:rPr>
        <w:t xml:space="preserve"> working hours</w:t>
      </w:r>
      <w:r>
        <w:rPr>
          <w:rFonts w:hint="default"/>
          <w:sz w:val="24"/>
          <w:lang w:val="en-MY"/>
        </w:rPr>
        <w:t xml:space="preserve"> which used current office hour Monday-Friday (8:00 AM-5:00 PM)</w:t>
      </w:r>
      <w:r>
        <w:rPr>
          <w:sz w:val="24"/>
        </w:rPr>
        <w:t>, cheerful surroundings</w:t>
      </w:r>
      <w:r>
        <w:rPr>
          <w:rFonts w:hint="default"/>
          <w:sz w:val="24"/>
          <w:lang w:val="en-MY"/>
        </w:rPr>
        <w:t xml:space="preserve"> the office area made me feel calm in doing my work</w:t>
      </w:r>
      <w:r>
        <w:rPr>
          <w:sz w:val="24"/>
        </w:rPr>
        <w:t xml:space="preserve"> and also considerate manager. It also gives</w:t>
      </w:r>
      <w:r>
        <w:rPr>
          <w:spacing w:val="1"/>
          <w:sz w:val="24"/>
        </w:rPr>
        <w:t xml:space="preserve"> </w:t>
      </w:r>
      <w:r>
        <w:rPr>
          <w:sz w:val="24"/>
        </w:rPr>
        <w:t>me an opportunity to improve my soft skills including social and communication skills as</w:t>
      </w:r>
      <w:r>
        <w:rPr>
          <w:spacing w:val="-57"/>
          <w:sz w:val="24"/>
        </w:rPr>
        <w:t xml:space="preserve"> </w:t>
      </w:r>
      <w:r>
        <w:rPr>
          <w:sz w:val="24"/>
        </w:rPr>
        <w:t xml:space="preserve">it is an important skill to go through in the working life. I also learned how </w:t>
      </w:r>
      <w:r>
        <w:rPr>
          <w:rFonts w:hint="default"/>
          <w:sz w:val="24"/>
          <w:lang w:val="en-MY"/>
        </w:rPr>
        <w:t>to code with new coding language which is Python to get the</w:t>
      </w:r>
      <w:r>
        <w:rPr>
          <w:spacing w:val="-1"/>
          <w:sz w:val="24"/>
        </w:rPr>
        <w:t xml:space="preserve"> </w:t>
      </w:r>
      <w:r>
        <w:rPr>
          <w:sz w:val="24"/>
        </w:rPr>
        <w:t xml:space="preserve">data from the </w:t>
      </w:r>
      <w:r>
        <w:rPr>
          <w:rFonts w:hint="default"/>
          <w:sz w:val="24"/>
          <w:lang w:val="en-MY"/>
        </w:rPr>
        <w:t>process area</w:t>
      </w:r>
      <w:r>
        <w:rPr>
          <w:sz w:val="24"/>
        </w:rPr>
        <w:t>.</w:t>
      </w:r>
    </w:p>
    <w:p>
      <w:pPr>
        <w:pStyle w:val="9"/>
        <w:numPr>
          <w:ilvl w:val="0"/>
          <w:numId w:val="0"/>
        </w:numPr>
        <w:tabs>
          <w:tab w:val="left" w:pos="1120"/>
        </w:tabs>
        <w:spacing w:before="0" w:after="0" w:line="240" w:lineRule="auto"/>
        <w:ind w:left="620" w:leftChars="0" w:right="459" w:rightChars="0"/>
        <w:jc w:val="both"/>
        <w:rPr>
          <w:sz w:val="24"/>
        </w:rPr>
      </w:pPr>
    </w:p>
    <w:p>
      <w:pPr>
        <w:pStyle w:val="9"/>
        <w:numPr>
          <w:ilvl w:val="1"/>
          <w:numId w:val="1"/>
        </w:numPr>
        <w:tabs>
          <w:tab w:val="left" w:pos="1120"/>
        </w:tabs>
        <w:spacing w:before="0" w:after="0" w:line="240" w:lineRule="auto"/>
        <w:ind w:left="1120" w:right="459" w:hanging="500"/>
        <w:jc w:val="both"/>
        <w:rPr>
          <w:sz w:val="24"/>
        </w:rPr>
      </w:pPr>
      <w:r>
        <w:rPr>
          <w:sz w:val="24"/>
        </w:rPr>
        <w:t>I hope that I will end my final year with great results and qualification and continue my</w:t>
      </w:r>
      <w:r>
        <w:rPr>
          <w:spacing w:val="1"/>
          <w:sz w:val="24"/>
        </w:rPr>
        <w:t xml:space="preserve"> </w:t>
      </w:r>
      <w:r>
        <w:rPr>
          <w:sz w:val="24"/>
        </w:rPr>
        <w:t>path</w:t>
      </w:r>
      <w:r>
        <w:rPr>
          <w:spacing w:val="1"/>
          <w:sz w:val="24"/>
        </w:rPr>
        <w:t xml:space="preserve"> </w:t>
      </w:r>
      <w:r>
        <w:rPr>
          <w:sz w:val="24"/>
        </w:rPr>
        <w:t>in</w:t>
      </w:r>
      <w:r>
        <w:rPr>
          <w:spacing w:val="1"/>
          <w:sz w:val="24"/>
        </w:rPr>
        <w:t xml:space="preserve"> </w:t>
      </w:r>
      <w:r>
        <w:rPr>
          <w:sz w:val="24"/>
        </w:rPr>
        <w:t>helping</w:t>
      </w:r>
      <w:r>
        <w:rPr>
          <w:spacing w:val="1"/>
          <w:sz w:val="24"/>
        </w:rPr>
        <w:t xml:space="preserve"> </w:t>
      </w:r>
      <w:r>
        <w:rPr>
          <w:rFonts w:hint="default"/>
          <w:sz w:val="24"/>
          <w:lang w:val="en-MY"/>
        </w:rPr>
        <w:t>to continue my project until the success and also continuous to produce the good system of the process are of MSTY</w:t>
      </w:r>
      <w:r>
        <w:rPr>
          <w:sz w:val="24"/>
        </w:rPr>
        <w:t>.</w:t>
      </w:r>
      <w:r>
        <w:rPr>
          <w:spacing w:val="1"/>
          <w:sz w:val="24"/>
        </w:rPr>
        <w:t xml:space="preserve"> </w:t>
      </w:r>
      <w:r>
        <w:rPr>
          <w:sz w:val="24"/>
        </w:rPr>
        <w:t>I</w:t>
      </w:r>
      <w:r>
        <w:rPr>
          <w:spacing w:val="1"/>
          <w:sz w:val="24"/>
        </w:rPr>
        <w:t xml:space="preserve"> </w:t>
      </w:r>
      <w:r>
        <w:rPr>
          <w:sz w:val="24"/>
        </w:rPr>
        <w:t>am</w:t>
      </w:r>
      <w:r>
        <w:rPr>
          <w:spacing w:val="1"/>
          <w:sz w:val="24"/>
        </w:rPr>
        <w:t xml:space="preserve"> </w:t>
      </w:r>
      <w:r>
        <w:rPr>
          <w:sz w:val="24"/>
        </w:rPr>
        <w:t>also</w:t>
      </w:r>
      <w:r>
        <w:rPr>
          <w:spacing w:val="1"/>
          <w:sz w:val="24"/>
        </w:rPr>
        <w:t xml:space="preserve"> </w:t>
      </w:r>
      <w:r>
        <w:rPr>
          <w:sz w:val="24"/>
        </w:rPr>
        <w:t>planning to go for</w:t>
      </w:r>
      <w:r>
        <w:rPr>
          <w:spacing w:val="1"/>
          <w:sz w:val="24"/>
        </w:rPr>
        <w:t xml:space="preserve"> </w:t>
      </w:r>
      <w:r>
        <w:rPr>
          <w:rFonts w:hint="default"/>
          <w:sz w:val="24"/>
          <w:lang w:val="en-MY"/>
        </w:rPr>
        <w:t>contribution</w:t>
      </w:r>
      <w:r>
        <w:rPr>
          <w:spacing w:val="-1"/>
          <w:sz w:val="24"/>
        </w:rPr>
        <w:t xml:space="preserve"> </w:t>
      </w:r>
      <w:r>
        <w:rPr>
          <w:rFonts w:hint="default"/>
          <w:sz w:val="24"/>
          <w:lang w:val="en-MY"/>
        </w:rPr>
        <w:t>in the industry area</w:t>
      </w:r>
      <w:r>
        <w:rPr>
          <w:sz w:val="24"/>
        </w:rPr>
        <w:t xml:space="preserve"> in the future</w:t>
      </w:r>
      <w:r>
        <w:rPr>
          <w:spacing w:val="-1"/>
          <w:sz w:val="24"/>
        </w:rPr>
        <w:t xml:space="preserve"> </w:t>
      </w:r>
      <w:r>
        <w:rPr>
          <w:sz w:val="24"/>
        </w:rPr>
        <w:t>years for my career.</w:t>
      </w:r>
    </w:p>
    <w:p>
      <w:pPr>
        <w:pStyle w:val="9"/>
        <w:numPr>
          <w:ilvl w:val="0"/>
          <w:numId w:val="0"/>
        </w:numPr>
        <w:tabs>
          <w:tab w:val="left" w:pos="1120"/>
        </w:tabs>
        <w:spacing w:before="0" w:after="0" w:line="240" w:lineRule="auto"/>
        <w:ind w:left="620" w:leftChars="0" w:right="459" w:rightChars="0"/>
        <w:jc w:val="both"/>
        <w:rPr>
          <w:sz w:val="24"/>
        </w:rPr>
      </w:pPr>
    </w:p>
    <w:p>
      <w:pPr>
        <w:pStyle w:val="9"/>
        <w:numPr>
          <w:ilvl w:val="1"/>
          <w:numId w:val="1"/>
        </w:numPr>
        <w:tabs>
          <w:tab w:val="left" w:pos="1120"/>
        </w:tabs>
        <w:spacing w:before="0" w:after="0" w:line="240" w:lineRule="auto"/>
        <w:ind w:left="1120" w:right="459" w:hanging="500"/>
        <w:jc w:val="both"/>
        <w:rPr>
          <w:sz w:val="24"/>
        </w:rPr>
      </w:pPr>
      <w:r>
        <w:rPr>
          <w:sz w:val="24"/>
        </w:rPr>
        <w:t xml:space="preserve">I hope that </w:t>
      </w:r>
      <w:r>
        <w:rPr>
          <w:rFonts w:hint="default"/>
          <w:sz w:val="24"/>
          <w:lang w:val="en-MY"/>
        </w:rPr>
        <w:t>MSTY</w:t>
      </w:r>
      <w:r>
        <w:rPr>
          <w:sz w:val="24"/>
        </w:rPr>
        <w:t xml:space="preserve"> can collaborate with the </w:t>
      </w:r>
      <w:r>
        <w:rPr>
          <w:rFonts w:hint="default"/>
          <w:sz w:val="24"/>
          <w:lang w:val="en-MY"/>
        </w:rPr>
        <w:t>JTY</w:t>
      </w:r>
      <w:r>
        <w:rPr>
          <w:sz w:val="24"/>
        </w:rPr>
        <w:t xml:space="preserve"> in terms of </w:t>
      </w:r>
      <w:r>
        <w:rPr>
          <w:rFonts w:hint="default"/>
          <w:sz w:val="24"/>
          <w:lang w:val="en-MY"/>
        </w:rPr>
        <w:t>accepting the employee to working in the industry area and production</w:t>
      </w:r>
      <w:r>
        <w:rPr>
          <w:sz w:val="24"/>
        </w:rPr>
        <w:t xml:space="preserve"> in order to </w:t>
      </w:r>
      <w:r>
        <w:rPr>
          <w:rFonts w:hint="default"/>
          <w:sz w:val="24"/>
          <w:lang w:val="en-MY"/>
        </w:rPr>
        <w:t>increase</w:t>
      </w:r>
      <w:r>
        <w:rPr>
          <w:sz w:val="24"/>
        </w:rPr>
        <w:t xml:space="preserve"> the </w:t>
      </w:r>
      <w:r>
        <w:rPr>
          <w:rFonts w:hint="default"/>
          <w:sz w:val="24"/>
          <w:lang w:val="en-MY"/>
        </w:rPr>
        <w:t>technology</w:t>
      </w:r>
      <w:r>
        <w:rPr>
          <w:sz w:val="24"/>
        </w:rPr>
        <w:t xml:space="preserve"> to UNIMAS students. UNIMAS also can take</w:t>
      </w:r>
      <w:r>
        <w:rPr>
          <w:spacing w:val="1"/>
          <w:sz w:val="24"/>
        </w:rPr>
        <w:t xml:space="preserve"> </w:t>
      </w:r>
      <w:r>
        <w:rPr>
          <w:sz w:val="24"/>
        </w:rPr>
        <w:t xml:space="preserve">part in </w:t>
      </w:r>
      <w:r>
        <w:rPr>
          <w:rFonts w:hint="default"/>
          <w:sz w:val="24"/>
          <w:lang w:val="en-MY"/>
        </w:rPr>
        <w:t>lab research of the factory area</w:t>
      </w:r>
      <w:r>
        <w:rPr>
          <w:sz w:val="24"/>
        </w:rPr>
        <w:t xml:space="preserve"> in order to </w:t>
      </w:r>
      <w:r>
        <w:rPr>
          <w:rFonts w:hint="default"/>
          <w:sz w:val="24"/>
          <w:lang w:val="en-MY"/>
        </w:rPr>
        <w:t>help the production more reliable in the future</w:t>
      </w:r>
      <w:r>
        <w:rPr>
          <w:sz w:val="24"/>
        </w:rPr>
        <w:t xml:space="preserve">. I also hope that </w:t>
      </w:r>
      <w:r>
        <w:rPr>
          <w:rFonts w:hint="default"/>
          <w:sz w:val="24"/>
          <w:lang w:val="en-MY"/>
        </w:rPr>
        <w:t xml:space="preserve">MSTY </w:t>
      </w:r>
      <w:r>
        <w:rPr>
          <w:sz w:val="24"/>
        </w:rPr>
        <w:t>will</w:t>
      </w:r>
      <w:r>
        <w:rPr>
          <w:spacing w:val="12"/>
          <w:sz w:val="24"/>
        </w:rPr>
        <w:t xml:space="preserve"> </w:t>
      </w:r>
      <w:r>
        <w:rPr>
          <w:sz w:val="24"/>
        </w:rPr>
        <w:t>encourage</w:t>
      </w:r>
      <w:r>
        <w:rPr>
          <w:spacing w:val="12"/>
          <w:sz w:val="24"/>
        </w:rPr>
        <w:t xml:space="preserve"> </w:t>
      </w:r>
      <w:r>
        <w:rPr>
          <w:sz w:val="24"/>
        </w:rPr>
        <w:t>more</w:t>
      </w:r>
      <w:r>
        <w:rPr>
          <w:spacing w:val="12"/>
          <w:sz w:val="24"/>
        </w:rPr>
        <w:t xml:space="preserve"> </w:t>
      </w:r>
      <w:r>
        <w:rPr>
          <w:sz w:val="24"/>
        </w:rPr>
        <w:t>students</w:t>
      </w:r>
      <w:r>
        <w:rPr>
          <w:spacing w:val="12"/>
          <w:sz w:val="24"/>
        </w:rPr>
        <w:t xml:space="preserve"> </w:t>
      </w:r>
      <w:r>
        <w:rPr>
          <w:sz w:val="24"/>
        </w:rPr>
        <w:t>to</w:t>
      </w:r>
      <w:r>
        <w:rPr>
          <w:spacing w:val="13"/>
          <w:sz w:val="24"/>
        </w:rPr>
        <w:t xml:space="preserve"> </w:t>
      </w:r>
      <w:r>
        <w:rPr>
          <w:sz w:val="24"/>
        </w:rPr>
        <w:t>have</w:t>
      </w:r>
      <w:r>
        <w:rPr>
          <w:spacing w:val="12"/>
          <w:sz w:val="24"/>
        </w:rPr>
        <w:t xml:space="preserve"> </w:t>
      </w:r>
      <w:r>
        <w:rPr>
          <w:sz w:val="24"/>
        </w:rPr>
        <w:t>their</w:t>
      </w:r>
      <w:r>
        <w:rPr>
          <w:spacing w:val="12"/>
          <w:sz w:val="24"/>
        </w:rPr>
        <w:t xml:space="preserve"> </w:t>
      </w:r>
      <w:r>
        <w:rPr>
          <w:sz w:val="24"/>
        </w:rPr>
        <w:t>internship</w:t>
      </w:r>
      <w:r>
        <w:rPr>
          <w:spacing w:val="12"/>
          <w:sz w:val="24"/>
        </w:rPr>
        <w:t xml:space="preserve"> </w:t>
      </w:r>
      <w:r>
        <w:rPr>
          <w:sz w:val="24"/>
        </w:rPr>
        <w:t>at</w:t>
      </w:r>
      <w:r>
        <w:rPr>
          <w:spacing w:val="12"/>
          <w:sz w:val="24"/>
        </w:rPr>
        <w:t xml:space="preserve"> </w:t>
      </w:r>
      <w:r>
        <w:rPr>
          <w:rFonts w:hint="default"/>
          <w:sz w:val="24"/>
          <w:lang w:val="en-MY"/>
        </w:rPr>
        <w:t xml:space="preserve">Taiyo Yuden (Sarawak) Sdn. Bhd. </w:t>
      </w:r>
      <w:r>
        <w:rPr>
          <w:sz w:val="24"/>
        </w:rPr>
        <w:t>as</w:t>
      </w:r>
      <w:r>
        <w:rPr>
          <w:spacing w:val="12"/>
          <w:sz w:val="24"/>
        </w:rPr>
        <w:t xml:space="preserve"> </w:t>
      </w:r>
      <w:r>
        <w:rPr>
          <w:sz w:val="24"/>
        </w:rPr>
        <w:t>it</w:t>
      </w:r>
      <w:r>
        <w:rPr>
          <w:spacing w:val="12"/>
          <w:sz w:val="24"/>
        </w:rPr>
        <w:t xml:space="preserve"> </w:t>
      </w:r>
      <w:r>
        <w:rPr>
          <w:sz w:val="24"/>
        </w:rPr>
        <w:t>gives</w:t>
      </w:r>
      <w:r>
        <w:rPr>
          <w:spacing w:val="12"/>
          <w:sz w:val="24"/>
        </w:rPr>
        <w:t xml:space="preserve"> </w:t>
      </w:r>
      <w:r>
        <w:rPr>
          <w:sz w:val="24"/>
        </w:rPr>
        <w:t>more</w:t>
      </w:r>
      <w:r>
        <w:rPr>
          <w:spacing w:val="12"/>
          <w:sz w:val="24"/>
        </w:rPr>
        <w:t xml:space="preserve"> </w:t>
      </w:r>
      <w:r>
        <w:rPr>
          <w:sz w:val="24"/>
        </w:rPr>
        <w:t>benefits</w:t>
      </w:r>
      <w:r>
        <w:rPr>
          <w:rFonts w:hint="default"/>
          <w:sz w:val="24"/>
          <w:lang w:val="en-MY"/>
        </w:rPr>
        <w:t xml:space="preserve"> </w:t>
      </w:r>
      <w:r>
        <w:rPr>
          <w:spacing w:val="-57"/>
          <w:sz w:val="24"/>
        </w:rPr>
        <w:t xml:space="preserve"> </w:t>
      </w:r>
      <w:r>
        <w:rPr>
          <w:sz w:val="24"/>
        </w:rPr>
        <w:t>to the students.</w:t>
      </w:r>
    </w:p>
    <w:p>
      <w:pPr>
        <w:spacing w:after="0" w:line="240" w:lineRule="auto"/>
        <w:jc w:val="both"/>
        <w:rPr>
          <w:sz w:val="24"/>
        </w:rPr>
        <w:sectPr>
          <w:pgSz w:w="12240" w:h="15840"/>
          <w:pgMar w:top="1380" w:right="980" w:bottom="1000" w:left="1040" w:header="0" w:footer="804" w:gutter="0"/>
          <w:cols w:space="720" w:num="1"/>
        </w:sectPr>
      </w:pPr>
    </w:p>
    <w:p>
      <w:pPr>
        <w:pStyle w:val="2"/>
        <w:numPr>
          <w:ilvl w:val="0"/>
          <w:numId w:val="1"/>
        </w:numPr>
        <w:tabs>
          <w:tab w:val="left" w:pos="1119"/>
          <w:tab w:val="left" w:pos="1120"/>
        </w:tabs>
        <w:spacing w:before="60" w:after="0" w:line="240" w:lineRule="auto"/>
        <w:ind w:left="1120" w:right="0" w:hanging="720"/>
        <w:jc w:val="left"/>
        <w:rPr>
          <w:sz w:val="22"/>
        </w:rPr>
      </w:pPr>
      <w:r>
        <w:t>Appendices</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session with MSTY supervisor, INTERN student  and UNIMAS lecturer  after the visit presentation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6485890" cy="4864735"/>
            <wp:effectExtent l="0" t="0" r="10160" b="12065"/>
            <wp:docPr id="9" name="Picture 9" descr="CPMS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PMS7809"/>
                    <pic:cNvPicPr>
                      <a:picLocks noChangeAspect="1"/>
                    </pic:cNvPicPr>
                  </pic:nvPicPr>
                  <pic:blipFill>
                    <a:blip r:embed="rId8"/>
                    <a:stretch>
                      <a:fillRect/>
                    </a:stretch>
                  </pic:blipFill>
                  <pic:spPr>
                    <a:xfrm>
                      <a:off x="0" y="0"/>
                      <a:ext cx="6485890" cy="4864735"/>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during visit presentation to lecturer UNIMAS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5182870" cy="6911340"/>
            <wp:effectExtent l="0" t="0" r="17780" b="3810"/>
            <wp:docPr id="8" name="Picture 8" descr="EDRI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DRI6473"/>
                    <pic:cNvPicPr>
                      <a:picLocks noChangeAspect="1"/>
                    </pic:cNvPicPr>
                  </pic:nvPicPr>
                  <pic:blipFill>
                    <a:blip r:embed="rId9"/>
                    <a:stretch>
                      <a:fillRect/>
                    </a:stretch>
                  </pic:blipFill>
                  <pic:spPr>
                    <a:xfrm>
                      <a:off x="0" y="0"/>
                      <a:ext cx="5182870" cy="6911340"/>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setting up the pc for factory usage and data record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4928235" cy="7623175"/>
            <wp:effectExtent l="0" t="0" r="5715" b="15875"/>
            <wp:docPr id="7" name="Picture 7" descr="KUZY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UZY0767"/>
                    <pic:cNvPicPr>
                      <a:picLocks noChangeAspect="1"/>
                    </pic:cNvPicPr>
                  </pic:nvPicPr>
                  <pic:blipFill>
                    <a:blip r:embed="rId10"/>
                    <a:stretch>
                      <a:fillRect/>
                    </a:stretch>
                  </pic:blipFill>
                  <pic:spPr>
                    <a:xfrm>
                      <a:off x="0" y="0"/>
                      <a:ext cx="4928235" cy="7623175"/>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connecting the wired LAN network to the PC for process use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5597525" cy="7171690"/>
            <wp:effectExtent l="0" t="0" r="3175" b="10160"/>
            <wp:docPr id="6" name="Picture 6" descr="OEHQ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EHQ5427"/>
                    <pic:cNvPicPr>
                      <a:picLocks noChangeAspect="1"/>
                    </pic:cNvPicPr>
                  </pic:nvPicPr>
                  <pic:blipFill>
                    <a:blip r:embed="rId11"/>
                    <a:stretch>
                      <a:fillRect/>
                    </a:stretch>
                  </pic:blipFill>
                  <pic:spPr>
                    <a:xfrm>
                      <a:off x="0" y="0"/>
                      <a:ext cx="5597525" cy="7171690"/>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session of presentation of the proejct to the department manager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6485890" cy="4864735"/>
            <wp:effectExtent l="0" t="0" r="10160" b="12065"/>
            <wp:docPr id="5" name="Picture 5" descr="PSPS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SPS7875"/>
                    <pic:cNvPicPr>
                      <a:picLocks noChangeAspect="1"/>
                    </pic:cNvPicPr>
                  </pic:nvPicPr>
                  <pic:blipFill>
                    <a:blip r:embed="rId12"/>
                    <a:stretch>
                      <a:fillRect/>
                    </a:stretch>
                  </pic:blipFill>
                  <pic:spPr>
                    <a:xfrm>
                      <a:off x="0" y="0"/>
                      <a:ext cx="6485890" cy="4864735"/>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presenting to my supervisor of monthly report of the project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6480810" cy="3288665"/>
            <wp:effectExtent l="0" t="0" r="15240" b="6985"/>
            <wp:docPr id="3" name="Picture 3" descr="RDSE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DSE4758"/>
                    <pic:cNvPicPr>
                      <a:picLocks noChangeAspect="1"/>
                    </pic:cNvPicPr>
                  </pic:nvPicPr>
                  <pic:blipFill>
                    <a:blip r:embed="rId13"/>
                    <a:stretch>
                      <a:fillRect/>
                    </a:stretch>
                  </pic:blipFill>
                  <pic:spPr>
                    <a:xfrm>
                      <a:off x="0" y="0"/>
                      <a:ext cx="6480810" cy="3288665"/>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presenting to manager regarding the second of my system project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6480810" cy="4860925"/>
            <wp:effectExtent l="0" t="0" r="15240" b="15875"/>
            <wp:docPr id="11" name="Picture 11" descr="WhatsApp Image 2024-02-13 at 4.27.40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2-13 at 4.27.40 PM (1)"/>
                    <pic:cNvPicPr>
                      <a:picLocks noChangeAspect="1"/>
                    </pic:cNvPicPr>
                  </pic:nvPicPr>
                  <pic:blipFill>
                    <a:blip r:embed="rId14"/>
                    <a:stretch>
                      <a:fillRect/>
                    </a:stretch>
                  </pic:blipFill>
                  <pic:spPr>
                    <a:xfrm>
                      <a:off x="0" y="0"/>
                      <a:ext cx="6480810" cy="4860925"/>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setting up the system before presentation to department manager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6480810" cy="4860925"/>
            <wp:effectExtent l="0" t="0" r="15240" b="15875"/>
            <wp:docPr id="10" name="Picture 10" descr="WhatsApp Image 2024-02-13 at 4.27.40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2-13 at 4.27.40 PM (2)"/>
                    <pic:cNvPicPr>
                      <a:picLocks noChangeAspect="1"/>
                    </pic:cNvPicPr>
                  </pic:nvPicPr>
                  <pic:blipFill>
                    <a:blip r:embed="rId15"/>
                    <a:stretch>
                      <a:fillRect/>
                    </a:stretch>
                  </pic:blipFill>
                  <pic:spPr>
                    <a:xfrm>
                      <a:off x="0" y="0"/>
                      <a:ext cx="6480810" cy="4860925"/>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playing smartphone catch by my supervisor :</w:t>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3337560" cy="7053580"/>
            <wp:effectExtent l="0" t="0" r="15240" b="13970"/>
            <wp:docPr id="4" name="Picture 4" descr="WhatsApp Image 2024-02-13 at 4.27.40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2-13 at 4.27.40 PM (3)"/>
                    <pic:cNvPicPr>
                      <a:picLocks noChangeAspect="1"/>
                    </pic:cNvPicPr>
                  </pic:nvPicPr>
                  <pic:blipFill>
                    <a:blip r:embed="rId16"/>
                    <a:stretch>
                      <a:fillRect/>
                    </a:stretch>
                  </pic:blipFill>
                  <pic:spPr>
                    <a:xfrm>
                      <a:off x="0" y="0"/>
                      <a:ext cx="3337560" cy="7053580"/>
                    </a:xfrm>
                    <a:prstGeom prst="rect">
                      <a:avLst/>
                    </a:prstGeom>
                  </pic:spPr>
                </pic:pic>
              </a:graphicData>
            </a:graphic>
          </wp:inline>
        </w:drawing>
      </w: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b w:val="0"/>
          <w:bCs w:val="0"/>
          <w:lang w:val="en-MY"/>
        </w:rPr>
      </w:pPr>
      <w:r>
        <w:rPr>
          <w:rFonts w:hint="default"/>
          <w:b w:val="0"/>
          <w:bCs w:val="0"/>
          <w:lang w:val="en-MY"/>
        </w:rPr>
        <w:t>The picture of me presenting to my supervisor of monthly report :</w:t>
      </w:r>
      <w:bookmarkStart w:id="0" w:name="_GoBack"/>
      <w:bookmarkEnd w:id="0"/>
    </w:p>
    <w:p>
      <w:pPr>
        <w:pStyle w:val="2"/>
        <w:widowControl w:val="0"/>
        <w:numPr>
          <w:ilvl w:val="0"/>
          <w:numId w:val="0"/>
        </w:numPr>
        <w:tabs>
          <w:tab w:val="left" w:pos="1119"/>
          <w:tab w:val="left" w:pos="1120"/>
        </w:tabs>
        <w:autoSpaceDE w:val="0"/>
        <w:autoSpaceDN w:val="0"/>
        <w:spacing w:before="60" w:after="0" w:line="240" w:lineRule="auto"/>
        <w:ind w:right="0" w:rightChars="0"/>
        <w:jc w:val="left"/>
        <w:outlineLvl w:val="1"/>
        <w:rPr>
          <w:rFonts w:hint="default"/>
          <w:lang w:val="en-MY"/>
        </w:rPr>
      </w:pPr>
      <w:r>
        <w:rPr>
          <w:rFonts w:hint="default"/>
          <w:lang w:val="en-MY"/>
        </w:rPr>
        <w:drawing>
          <wp:inline distT="0" distB="0" distL="114300" distR="114300">
            <wp:extent cx="6480810" cy="3420745"/>
            <wp:effectExtent l="0" t="0" r="15240" b="8255"/>
            <wp:docPr id="2" name="Picture 2" descr="WhatsApp Image 2024-02-13 at 4.27.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2-13 at 4.27.40 PM"/>
                    <pic:cNvPicPr>
                      <a:picLocks noChangeAspect="1"/>
                    </pic:cNvPicPr>
                  </pic:nvPicPr>
                  <pic:blipFill>
                    <a:blip r:embed="rId17"/>
                    <a:stretch>
                      <a:fillRect/>
                    </a:stretch>
                  </pic:blipFill>
                  <pic:spPr>
                    <a:xfrm>
                      <a:off x="0" y="0"/>
                      <a:ext cx="6480810" cy="3420745"/>
                    </a:xfrm>
                    <a:prstGeom prst="rect">
                      <a:avLst/>
                    </a:prstGeom>
                  </pic:spPr>
                </pic:pic>
              </a:graphicData>
            </a:graphic>
          </wp:inline>
        </w:drawing>
      </w:r>
    </w:p>
    <w:sectPr>
      <w:pgSz w:w="12240" w:h="15840"/>
      <w:pgMar w:top="1380" w:right="980" w:bottom="1000" w:left="1040" w:header="0" w:footer="80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4097" o:spid="_x0000_s4097" o:spt="202" type="#_x0000_t202" style="position:absolute;left:0pt;margin-left:296.85pt;margin-top:740.8pt;height:14.3pt;width:18.25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8AE07"/>
    <w:multiLevelType w:val="singleLevel"/>
    <w:tmpl w:val="8808AE07"/>
    <w:lvl w:ilvl="0" w:tentative="0">
      <w:start w:val="1"/>
      <w:numFmt w:val="decimal"/>
      <w:suff w:val="space"/>
      <w:lvlText w:val="%1."/>
      <w:lvlJc w:val="left"/>
    </w:lvl>
  </w:abstractNum>
  <w:abstractNum w:abstractNumId="1">
    <w:nsid w:val="A243A7C0"/>
    <w:multiLevelType w:val="singleLevel"/>
    <w:tmpl w:val="A243A7C0"/>
    <w:lvl w:ilvl="0" w:tentative="0">
      <w:start w:val="1"/>
      <w:numFmt w:val="decimal"/>
      <w:suff w:val="space"/>
      <w:lvlText w:val="%1."/>
      <w:lvlJc w:val="left"/>
    </w:lvl>
  </w:abstractNum>
  <w:abstractNum w:abstractNumId="2">
    <w:nsid w:val="CF092B84"/>
    <w:multiLevelType w:val="multilevel"/>
    <w:tmpl w:val="CF092B84"/>
    <w:lvl w:ilvl="0" w:tentative="0">
      <w:start w:val="1"/>
      <w:numFmt w:val="upperRoman"/>
      <w:lvlText w:val="%1."/>
      <w:lvlJc w:val="left"/>
      <w:pPr>
        <w:ind w:left="400" w:hanging="245"/>
        <w:jc w:val="right"/>
      </w:pPr>
      <w:rPr>
        <w:rFonts w:hint="default" w:ascii="Times New Roman" w:hAnsi="Times New Roman" w:eastAsia="Times New Roman" w:cs="Times New Roman"/>
        <w:w w:val="100"/>
        <w:sz w:val="24"/>
        <w:szCs w:val="24"/>
        <w:lang w:val="en-US" w:eastAsia="en-US" w:bidi="ar-SA"/>
      </w:rPr>
    </w:lvl>
    <w:lvl w:ilvl="1" w:tentative="0">
      <w:start w:val="1"/>
      <w:numFmt w:val="decimal"/>
      <w:lvlText w:val="%2."/>
      <w:lvlJc w:val="left"/>
      <w:pPr>
        <w:ind w:left="1120" w:hanging="360"/>
        <w:jc w:val="lef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2131" w:hanging="360"/>
      </w:pPr>
      <w:rPr>
        <w:rFonts w:hint="default"/>
        <w:lang w:val="en-US" w:eastAsia="en-US" w:bidi="ar-SA"/>
      </w:rPr>
    </w:lvl>
    <w:lvl w:ilvl="3" w:tentative="0">
      <w:start w:val="0"/>
      <w:numFmt w:val="bullet"/>
      <w:lvlText w:val="•"/>
      <w:lvlJc w:val="left"/>
      <w:pPr>
        <w:ind w:left="3142" w:hanging="360"/>
      </w:pPr>
      <w:rPr>
        <w:rFonts w:hint="default"/>
        <w:lang w:val="en-US" w:eastAsia="en-US" w:bidi="ar-SA"/>
      </w:rPr>
    </w:lvl>
    <w:lvl w:ilvl="4" w:tentative="0">
      <w:start w:val="0"/>
      <w:numFmt w:val="bullet"/>
      <w:lvlText w:val="•"/>
      <w:lvlJc w:val="left"/>
      <w:pPr>
        <w:ind w:left="4153" w:hanging="360"/>
      </w:pPr>
      <w:rPr>
        <w:rFonts w:hint="default"/>
        <w:lang w:val="en-US" w:eastAsia="en-US" w:bidi="ar-SA"/>
      </w:rPr>
    </w:lvl>
    <w:lvl w:ilvl="5" w:tentative="0">
      <w:start w:val="0"/>
      <w:numFmt w:val="bullet"/>
      <w:lvlText w:val="•"/>
      <w:lvlJc w:val="left"/>
      <w:pPr>
        <w:ind w:left="5164" w:hanging="360"/>
      </w:pPr>
      <w:rPr>
        <w:rFonts w:hint="default"/>
        <w:lang w:val="en-US" w:eastAsia="en-US" w:bidi="ar-SA"/>
      </w:rPr>
    </w:lvl>
    <w:lvl w:ilvl="6" w:tentative="0">
      <w:start w:val="0"/>
      <w:numFmt w:val="bullet"/>
      <w:lvlText w:val="•"/>
      <w:lvlJc w:val="left"/>
      <w:pPr>
        <w:ind w:left="6175" w:hanging="360"/>
      </w:pPr>
      <w:rPr>
        <w:rFonts w:hint="default"/>
        <w:lang w:val="en-US" w:eastAsia="en-US" w:bidi="ar-SA"/>
      </w:rPr>
    </w:lvl>
    <w:lvl w:ilvl="7" w:tentative="0">
      <w:start w:val="0"/>
      <w:numFmt w:val="bullet"/>
      <w:lvlText w:val="•"/>
      <w:lvlJc w:val="left"/>
      <w:pPr>
        <w:ind w:left="7186" w:hanging="360"/>
      </w:pPr>
      <w:rPr>
        <w:rFonts w:hint="default"/>
        <w:lang w:val="en-US" w:eastAsia="en-US" w:bidi="ar-SA"/>
      </w:rPr>
    </w:lvl>
    <w:lvl w:ilvl="8" w:tentative="0">
      <w:start w:val="0"/>
      <w:numFmt w:val="bullet"/>
      <w:lvlText w:val="•"/>
      <w:lvlJc w:val="left"/>
      <w:pPr>
        <w:ind w:left="8197" w:hanging="360"/>
      </w:pPr>
      <w:rPr>
        <w:rFonts w:hint="default"/>
        <w:lang w:val="en-US" w:eastAsia="en-US" w:bidi="ar-SA"/>
      </w:rPr>
    </w:lvl>
  </w:abstractNum>
  <w:abstractNum w:abstractNumId="3">
    <w:nsid w:val="E67B7441"/>
    <w:multiLevelType w:val="singleLevel"/>
    <w:tmpl w:val="E67B7441"/>
    <w:lvl w:ilvl="0" w:tentative="0">
      <w:start w:val="1"/>
      <w:numFmt w:val="decimal"/>
      <w:suff w:val="space"/>
      <w:lvlText w:val="%1."/>
      <w:lvlJc w:val="left"/>
    </w:lvl>
  </w:abstractNum>
  <w:abstractNum w:abstractNumId="4">
    <w:nsid w:val="0053208E"/>
    <w:multiLevelType w:val="multilevel"/>
    <w:tmpl w:val="0053208E"/>
    <w:lvl w:ilvl="0" w:tentative="0">
      <w:start w:val="1"/>
      <w:numFmt w:val="decimal"/>
      <w:lvlText w:val="%1."/>
      <w:lvlJc w:val="left"/>
      <w:pPr>
        <w:ind w:left="649" w:hanging="250"/>
        <w:jc w:val="left"/>
      </w:pPr>
      <w:rPr>
        <w:rFonts w:hint="default" w:ascii="Times New Roman" w:hAnsi="Times New Roman" w:eastAsia="Times New Roman" w:cs="Times New Roman"/>
        <w:w w:val="100"/>
        <w:sz w:val="24"/>
        <w:szCs w:val="24"/>
        <w:lang w:val="en-US" w:eastAsia="en-US" w:bidi="ar-SA"/>
      </w:rPr>
    </w:lvl>
    <w:lvl w:ilvl="1" w:tentative="0">
      <w:start w:val="1"/>
      <w:numFmt w:val="upperRoman"/>
      <w:lvlText w:val="%2."/>
      <w:lvlJc w:val="left"/>
      <w:pPr>
        <w:ind w:left="1120" w:hanging="500"/>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131" w:hanging="500"/>
      </w:pPr>
      <w:rPr>
        <w:rFonts w:hint="default"/>
        <w:lang w:val="en-US" w:eastAsia="en-US" w:bidi="ar-SA"/>
      </w:rPr>
    </w:lvl>
    <w:lvl w:ilvl="3" w:tentative="0">
      <w:start w:val="0"/>
      <w:numFmt w:val="bullet"/>
      <w:lvlText w:val="•"/>
      <w:lvlJc w:val="left"/>
      <w:pPr>
        <w:ind w:left="3142" w:hanging="500"/>
      </w:pPr>
      <w:rPr>
        <w:rFonts w:hint="default"/>
        <w:lang w:val="en-US" w:eastAsia="en-US" w:bidi="ar-SA"/>
      </w:rPr>
    </w:lvl>
    <w:lvl w:ilvl="4" w:tentative="0">
      <w:start w:val="0"/>
      <w:numFmt w:val="bullet"/>
      <w:lvlText w:val="•"/>
      <w:lvlJc w:val="left"/>
      <w:pPr>
        <w:ind w:left="4153" w:hanging="500"/>
      </w:pPr>
      <w:rPr>
        <w:rFonts w:hint="default"/>
        <w:lang w:val="en-US" w:eastAsia="en-US" w:bidi="ar-SA"/>
      </w:rPr>
    </w:lvl>
    <w:lvl w:ilvl="5" w:tentative="0">
      <w:start w:val="0"/>
      <w:numFmt w:val="bullet"/>
      <w:lvlText w:val="•"/>
      <w:lvlJc w:val="left"/>
      <w:pPr>
        <w:ind w:left="5164" w:hanging="500"/>
      </w:pPr>
      <w:rPr>
        <w:rFonts w:hint="default"/>
        <w:lang w:val="en-US" w:eastAsia="en-US" w:bidi="ar-SA"/>
      </w:rPr>
    </w:lvl>
    <w:lvl w:ilvl="6" w:tentative="0">
      <w:start w:val="0"/>
      <w:numFmt w:val="bullet"/>
      <w:lvlText w:val="•"/>
      <w:lvlJc w:val="left"/>
      <w:pPr>
        <w:ind w:left="6175" w:hanging="500"/>
      </w:pPr>
      <w:rPr>
        <w:rFonts w:hint="default"/>
        <w:lang w:val="en-US" w:eastAsia="en-US" w:bidi="ar-SA"/>
      </w:rPr>
    </w:lvl>
    <w:lvl w:ilvl="7" w:tentative="0">
      <w:start w:val="0"/>
      <w:numFmt w:val="bullet"/>
      <w:lvlText w:val="•"/>
      <w:lvlJc w:val="left"/>
      <w:pPr>
        <w:ind w:left="7186" w:hanging="500"/>
      </w:pPr>
      <w:rPr>
        <w:rFonts w:hint="default"/>
        <w:lang w:val="en-US" w:eastAsia="en-US" w:bidi="ar-SA"/>
      </w:rPr>
    </w:lvl>
    <w:lvl w:ilvl="8" w:tentative="0">
      <w:start w:val="0"/>
      <w:numFmt w:val="bullet"/>
      <w:lvlText w:val="•"/>
      <w:lvlJc w:val="left"/>
      <w:pPr>
        <w:ind w:left="8197" w:hanging="500"/>
      </w:pPr>
      <w:rPr>
        <w:rFonts w:hint="default"/>
        <w:lang w:val="en-US" w:eastAsia="en-US" w:bidi="ar-SA"/>
      </w:rPr>
    </w:lvl>
  </w:abstractNum>
  <w:abstractNum w:abstractNumId="5">
    <w:nsid w:val="59ADCABA"/>
    <w:multiLevelType w:val="multilevel"/>
    <w:tmpl w:val="59ADCABA"/>
    <w:lvl w:ilvl="0" w:tentative="0">
      <w:start w:val="0"/>
      <w:numFmt w:val="bullet"/>
      <w:lvlText w:val="-"/>
      <w:lvlJc w:val="left"/>
      <w:pPr>
        <w:ind w:left="400"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82" w:hanging="360"/>
      </w:pPr>
      <w:rPr>
        <w:rFonts w:hint="default"/>
        <w:lang w:val="en-US" w:eastAsia="en-US" w:bidi="ar-SA"/>
      </w:rPr>
    </w:lvl>
    <w:lvl w:ilvl="2" w:tentative="0">
      <w:start w:val="0"/>
      <w:numFmt w:val="bullet"/>
      <w:lvlText w:val="•"/>
      <w:lvlJc w:val="left"/>
      <w:pPr>
        <w:ind w:left="2364" w:hanging="360"/>
      </w:pPr>
      <w:rPr>
        <w:rFonts w:hint="default"/>
        <w:lang w:val="en-US" w:eastAsia="en-US" w:bidi="ar-SA"/>
      </w:rPr>
    </w:lvl>
    <w:lvl w:ilvl="3" w:tentative="0">
      <w:start w:val="0"/>
      <w:numFmt w:val="bullet"/>
      <w:lvlText w:val="•"/>
      <w:lvlJc w:val="left"/>
      <w:pPr>
        <w:ind w:left="3346" w:hanging="360"/>
      </w:pPr>
      <w:rPr>
        <w:rFonts w:hint="default"/>
        <w:lang w:val="en-US" w:eastAsia="en-US" w:bidi="ar-SA"/>
      </w:rPr>
    </w:lvl>
    <w:lvl w:ilvl="4" w:tentative="0">
      <w:start w:val="0"/>
      <w:numFmt w:val="bullet"/>
      <w:lvlText w:val="•"/>
      <w:lvlJc w:val="left"/>
      <w:pPr>
        <w:ind w:left="4328" w:hanging="360"/>
      </w:pPr>
      <w:rPr>
        <w:rFonts w:hint="default"/>
        <w:lang w:val="en-US" w:eastAsia="en-US" w:bidi="ar-SA"/>
      </w:rPr>
    </w:lvl>
    <w:lvl w:ilvl="5" w:tentative="0">
      <w:start w:val="0"/>
      <w:numFmt w:val="bullet"/>
      <w:lvlText w:val="•"/>
      <w:lvlJc w:val="left"/>
      <w:pPr>
        <w:ind w:left="5310"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274" w:hanging="360"/>
      </w:pPr>
      <w:rPr>
        <w:rFonts w:hint="default"/>
        <w:lang w:val="en-US" w:eastAsia="en-US" w:bidi="ar-SA"/>
      </w:rPr>
    </w:lvl>
    <w:lvl w:ilvl="8" w:tentative="0">
      <w:start w:val="0"/>
      <w:numFmt w:val="bullet"/>
      <w:lvlText w:val="•"/>
      <w:lvlJc w:val="left"/>
      <w:pPr>
        <w:ind w:left="8256" w:hanging="360"/>
      </w:pPr>
      <w:rPr>
        <w:rFonts w:hint="default"/>
        <w:lang w:val="en-US" w:eastAsia="en-US" w:bidi="ar-SA"/>
      </w:r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B7802B4"/>
    <w:rsid w:val="0F607215"/>
    <w:rsid w:val="0F8559A7"/>
    <w:rsid w:val="158C626A"/>
    <w:rsid w:val="171851CC"/>
    <w:rsid w:val="1E1D70A4"/>
    <w:rsid w:val="210B3F39"/>
    <w:rsid w:val="2DE949D9"/>
    <w:rsid w:val="2FBC5C77"/>
    <w:rsid w:val="375B23A5"/>
    <w:rsid w:val="37620BDE"/>
    <w:rsid w:val="3C6F5349"/>
    <w:rsid w:val="3E5A20F8"/>
    <w:rsid w:val="40E5601A"/>
    <w:rsid w:val="47295DB1"/>
    <w:rsid w:val="4C260B43"/>
    <w:rsid w:val="517825C6"/>
    <w:rsid w:val="51F96065"/>
    <w:rsid w:val="526546C6"/>
    <w:rsid w:val="53E807FE"/>
    <w:rsid w:val="554C696B"/>
    <w:rsid w:val="58EC7A1C"/>
    <w:rsid w:val="59086671"/>
    <w:rsid w:val="596A7545"/>
    <w:rsid w:val="695276BF"/>
    <w:rsid w:val="6DF05D99"/>
    <w:rsid w:val="6E1E2BC2"/>
    <w:rsid w:val="75FF0A4C"/>
    <w:rsid w:val="780224E9"/>
    <w:rsid w:val="7808287D"/>
    <w:rsid w:val="7F55743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649" w:hanging="250"/>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table" w:styleId="6">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qFormat/>
    <w:uiPriority w:val="1"/>
    <w:pPr>
      <w:spacing w:before="87"/>
      <w:ind w:left="800" w:right="881"/>
      <w:jc w:val="center"/>
    </w:pPr>
    <w:rPr>
      <w:rFonts w:ascii="Times New Roman" w:hAnsi="Times New Roman" w:eastAsia="Times New Roman" w:cs="Times New Roman"/>
      <w:b/>
      <w:bCs/>
      <w:sz w:val="32"/>
      <w:szCs w:val="32"/>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120" w:hanging="360"/>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2024-02-12T15:58:00Z</dcterms:created>
  <dc:creator>User</dc:creator>
  <cp:lastModifiedBy>User</cp:lastModifiedBy>
  <dcterms:modified xsi:type="dcterms:W3CDTF">2024-02-13T08:33:32Z</dcterms:modified>
  <dc:title>INTERN FINAL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1E228C3235904BC0AE9CF82983F2D368_12</vt:lpwstr>
  </property>
</Properties>
</file>